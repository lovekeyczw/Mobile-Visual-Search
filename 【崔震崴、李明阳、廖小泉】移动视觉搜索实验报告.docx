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DD0" w:rsidRDefault="00E56870" w:rsidP="00047B4C">
      <w:pPr>
        <w:spacing w:line="360" w:lineRule="auto"/>
        <w:jc w:val="center"/>
        <w:rPr>
          <w:rFonts w:ascii="Times New Roman" w:hAnsi="Times New Roman" w:hint="eastAsia"/>
          <w:b/>
          <w:sz w:val="32"/>
          <w:szCs w:val="24"/>
          <w:lang w:eastAsia="zh-CN"/>
        </w:rPr>
      </w:pPr>
      <w:r w:rsidRPr="00E56870">
        <w:rPr>
          <w:rFonts w:ascii="Times New Roman" w:hAnsi="Times New Roman" w:hint="eastAsia"/>
          <w:b/>
          <w:sz w:val="32"/>
          <w:szCs w:val="24"/>
          <w:lang w:eastAsia="zh-CN"/>
        </w:rPr>
        <w:t>专题</w:t>
      </w:r>
      <w:proofErr w:type="gramStart"/>
      <w:r w:rsidRPr="00E56870">
        <w:rPr>
          <w:rFonts w:ascii="Times New Roman" w:hAnsi="Times New Roman" w:hint="eastAsia"/>
          <w:b/>
          <w:sz w:val="32"/>
          <w:szCs w:val="24"/>
          <w:lang w:eastAsia="zh-CN"/>
        </w:rPr>
        <w:t>一</w:t>
      </w:r>
      <w:proofErr w:type="gramEnd"/>
      <w:r w:rsidRPr="00E56870">
        <w:rPr>
          <w:rFonts w:ascii="Times New Roman" w:hAnsi="Times New Roman" w:hint="eastAsia"/>
          <w:b/>
          <w:sz w:val="32"/>
          <w:szCs w:val="24"/>
          <w:lang w:eastAsia="zh-CN"/>
        </w:rPr>
        <w:t>：移动视觉搜索实验报告</w:t>
      </w:r>
    </w:p>
    <w:p w:rsidR="00E75514" w:rsidRPr="00E75514" w:rsidRDefault="00E75514" w:rsidP="00FF6030">
      <w:pPr>
        <w:spacing w:before="240" w:after="0" w:line="240" w:lineRule="auto"/>
        <w:jc w:val="center"/>
        <w:rPr>
          <w:rFonts w:ascii="Times New Roman" w:hAnsi="Times New Roman"/>
          <w:sz w:val="24"/>
          <w:szCs w:val="24"/>
          <w:lang w:eastAsia="zh-CN"/>
        </w:rPr>
      </w:pPr>
      <w:r w:rsidRPr="00E75514">
        <w:rPr>
          <w:rFonts w:ascii="Times New Roman" w:hAnsi="Times New Roman" w:hint="eastAsia"/>
          <w:sz w:val="24"/>
          <w:szCs w:val="24"/>
          <w:lang w:eastAsia="zh-CN"/>
        </w:rPr>
        <w:t>崔震崴</w:t>
      </w:r>
      <w:r w:rsidRPr="00E75514">
        <w:rPr>
          <w:rFonts w:ascii="Times New Roman" w:hAnsi="Times New Roman" w:hint="eastAsia"/>
          <w:sz w:val="24"/>
          <w:szCs w:val="24"/>
          <w:lang w:eastAsia="zh-CN"/>
        </w:rPr>
        <w:tab/>
        <w:t>00904702</w:t>
      </w:r>
      <w:r w:rsidR="004250B0">
        <w:rPr>
          <w:rFonts w:ascii="Times New Roman" w:hAnsi="Times New Roman" w:hint="eastAsia"/>
          <w:sz w:val="24"/>
          <w:szCs w:val="24"/>
          <w:lang w:eastAsia="zh-CN"/>
        </w:rPr>
        <w:t xml:space="preserve">    </w:t>
      </w:r>
      <w:r w:rsidRPr="00E75514">
        <w:rPr>
          <w:rFonts w:ascii="Times New Roman" w:hAnsi="Times New Roman" w:hint="eastAsia"/>
          <w:sz w:val="24"/>
          <w:szCs w:val="24"/>
          <w:lang w:eastAsia="zh-CN"/>
        </w:rPr>
        <w:t>李明阳</w:t>
      </w:r>
      <w:r w:rsidRPr="00E75514">
        <w:rPr>
          <w:rFonts w:ascii="Times New Roman" w:hAnsi="Times New Roman" w:hint="eastAsia"/>
          <w:sz w:val="24"/>
          <w:szCs w:val="24"/>
          <w:lang w:eastAsia="zh-CN"/>
        </w:rPr>
        <w:t>00948703</w:t>
      </w:r>
      <w:r w:rsidR="004250B0">
        <w:rPr>
          <w:rFonts w:ascii="Times New Roman" w:hAnsi="Times New Roman" w:hint="eastAsia"/>
          <w:sz w:val="24"/>
          <w:szCs w:val="24"/>
          <w:lang w:eastAsia="zh-CN"/>
        </w:rPr>
        <w:t xml:space="preserve">    </w:t>
      </w:r>
      <w:r w:rsidRPr="00E75514">
        <w:rPr>
          <w:rFonts w:ascii="Times New Roman" w:hAnsi="Times New Roman" w:hint="eastAsia"/>
          <w:sz w:val="24"/>
          <w:szCs w:val="24"/>
          <w:lang w:eastAsia="zh-CN"/>
        </w:rPr>
        <w:t>廖小泉</w:t>
      </w:r>
      <w:r w:rsidRPr="00E75514">
        <w:rPr>
          <w:rFonts w:ascii="Times New Roman" w:hAnsi="Times New Roman" w:hint="eastAsia"/>
          <w:sz w:val="24"/>
          <w:szCs w:val="24"/>
          <w:lang w:eastAsia="zh-CN"/>
        </w:rPr>
        <w:t>00948166</w:t>
      </w:r>
    </w:p>
    <w:sdt>
      <w:sdtPr>
        <w:rPr>
          <w:rFonts w:ascii="Cambria" w:eastAsia="宋体" w:hAnsi="Cambria" w:cs="Times New Roman"/>
          <w:bCs w:val="0"/>
          <w:color w:val="auto"/>
          <w:sz w:val="21"/>
          <w:szCs w:val="22"/>
          <w:lang w:val="zh-CN" w:eastAsia="en-US" w:bidi="en-US"/>
        </w:rPr>
        <w:id w:val="-1548686710"/>
        <w:docPartObj>
          <w:docPartGallery w:val="Table of Contents"/>
          <w:docPartUnique/>
        </w:docPartObj>
      </w:sdtPr>
      <w:sdtEndPr>
        <w:rPr>
          <w:b/>
          <w:sz w:val="24"/>
        </w:rPr>
      </w:sdtEndPr>
      <w:sdtContent>
        <w:p w:rsidR="00B44DD0" w:rsidRPr="00B44DD0" w:rsidRDefault="00B44DD0" w:rsidP="00047B4C">
          <w:pPr>
            <w:pStyle w:val="TOC"/>
            <w:spacing w:line="360" w:lineRule="auto"/>
            <w:jc w:val="center"/>
            <w:rPr>
              <w:b/>
              <w:color w:val="auto"/>
            </w:rPr>
          </w:pPr>
          <w:r w:rsidRPr="00B44DD0">
            <w:rPr>
              <w:b/>
              <w:color w:val="auto"/>
              <w:lang w:val="zh-CN"/>
            </w:rPr>
            <w:t>目</w:t>
          </w:r>
          <w:r w:rsidRPr="00B44DD0">
            <w:rPr>
              <w:rFonts w:hint="eastAsia"/>
              <w:b/>
              <w:color w:val="auto"/>
              <w:lang w:val="zh-CN"/>
            </w:rPr>
            <w:t xml:space="preserve">  </w:t>
          </w:r>
          <w:r w:rsidRPr="00B44DD0">
            <w:rPr>
              <w:b/>
              <w:color w:val="auto"/>
              <w:lang w:val="zh-CN"/>
            </w:rPr>
            <w:t>录</w:t>
          </w:r>
        </w:p>
        <w:p w:rsidR="00577C1B" w:rsidRDefault="00B44DD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r w:rsidRPr="00B44DD0">
            <w:rPr>
              <w:sz w:val="24"/>
            </w:rPr>
            <w:fldChar w:fldCharType="begin"/>
          </w:r>
          <w:r w:rsidRPr="00B44DD0">
            <w:rPr>
              <w:sz w:val="24"/>
            </w:rPr>
            <w:instrText xml:space="preserve"> TOC \o "1-3" \h \z \u </w:instrText>
          </w:r>
          <w:r w:rsidRPr="00B44DD0">
            <w:rPr>
              <w:sz w:val="24"/>
            </w:rPr>
            <w:fldChar w:fldCharType="separate"/>
          </w:r>
          <w:hyperlink w:anchor="_Toc359616594" w:history="1">
            <w:r w:rsidR="00577C1B" w:rsidRPr="00B9599D">
              <w:rPr>
                <w:rStyle w:val="ac"/>
                <w:rFonts w:hint="eastAsia"/>
                <w:noProof/>
                <w:lang w:eastAsia="zh-CN"/>
              </w:rPr>
              <w:t>一、小组成员和分工</w:t>
            </w:r>
            <w:r w:rsidR="00577C1B">
              <w:rPr>
                <w:noProof/>
                <w:webHidden/>
              </w:rPr>
              <w:tab/>
            </w:r>
            <w:r w:rsidR="00577C1B">
              <w:rPr>
                <w:noProof/>
                <w:webHidden/>
              </w:rPr>
              <w:fldChar w:fldCharType="begin"/>
            </w:r>
            <w:r w:rsidR="00577C1B">
              <w:rPr>
                <w:noProof/>
                <w:webHidden/>
              </w:rPr>
              <w:instrText xml:space="preserve"> PAGEREF _Toc359616594 \h </w:instrText>
            </w:r>
            <w:r w:rsidR="00577C1B">
              <w:rPr>
                <w:noProof/>
                <w:webHidden/>
              </w:rPr>
            </w:r>
            <w:r w:rsidR="00577C1B"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</w:t>
            </w:r>
            <w:r w:rsidR="00577C1B"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595" w:history="1">
            <w:r w:rsidRPr="00B9599D">
              <w:rPr>
                <w:rStyle w:val="ac"/>
                <w:rFonts w:ascii="Times New Roman" w:hAnsi="Times New Roman" w:hint="eastAsia"/>
                <w:noProof/>
                <w:lang w:eastAsia="zh-CN"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596" w:history="1">
            <w:r w:rsidRPr="00B9599D">
              <w:rPr>
                <w:rStyle w:val="ac"/>
                <w:rFonts w:ascii="Times New Roman" w:hAnsi="Times New Roman" w:hint="eastAsia"/>
                <w:noProof/>
                <w:lang w:eastAsia="zh-CN"/>
              </w:rPr>
              <w:t>三、实验设计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597" w:history="1">
            <w:r w:rsidRPr="00B9599D">
              <w:rPr>
                <w:rStyle w:val="ac"/>
                <w:noProof/>
              </w:rPr>
              <w:t xml:space="preserve">1. </w:t>
            </w:r>
            <w:r w:rsidRPr="00B9599D">
              <w:rPr>
                <w:rStyle w:val="ac"/>
                <w:rFonts w:hint="eastAsia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598" w:history="1">
            <w:r w:rsidRPr="00B9599D">
              <w:rPr>
                <w:rStyle w:val="ac"/>
                <w:noProof/>
              </w:rPr>
              <w:t xml:space="preserve">2. </w:t>
            </w:r>
            <w:r w:rsidRPr="00B9599D">
              <w:rPr>
                <w:rStyle w:val="ac"/>
                <w:rFonts w:hint="eastAsia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599" w:history="1">
            <w:r w:rsidRPr="00B9599D">
              <w:rPr>
                <w:rStyle w:val="ac"/>
                <w:noProof/>
              </w:rPr>
              <w:t xml:space="preserve">3. </w:t>
            </w:r>
            <w:r w:rsidRPr="00B9599D">
              <w:rPr>
                <w:rStyle w:val="ac"/>
                <w:rFonts w:hint="eastAsia"/>
                <w:noProof/>
              </w:rPr>
              <w:t>基本原理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0" w:history="1">
            <w:r w:rsidRPr="00B9599D">
              <w:rPr>
                <w:rStyle w:val="ac"/>
                <w:noProof/>
              </w:rPr>
              <w:t xml:space="preserve">4. </w:t>
            </w:r>
            <w:r w:rsidRPr="00B9599D">
              <w:rPr>
                <w:rStyle w:val="ac"/>
                <w:rFonts w:hint="eastAsia"/>
                <w:noProof/>
              </w:rPr>
              <w:t>程序中应用和定义的关键函数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1" w:history="1">
            <w:r w:rsidRPr="00B9599D">
              <w:rPr>
                <w:rStyle w:val="ac"/>
                <w:noProof/>
              </w:rPr>
              <w:t>5. Qt</w:t>
            </w:r>
            <w:r w:rsidRPr="00B9599D">
              <w:rPr>
                <w:rStyle w:val="ac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2" w:history="1">
            <w:r w:rsidRPr="00B9599D">
              <w:rPr>
                <w:rStyle w:val="ac"/>
                <w:rFonts w:ascii="Times New Roman" w:hAnsi="Times New Roman" w:hint="eastAsia"/>
                <w:noProof/>
                <w:lang w:eastAsia="zh-CN"/>
              </w:rPr>
              <w:t>四、系统预览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3" w:history="1">
            <w:r w:rsidRPr="00B9599D">
              <w:rPr>
                <w:rStyle w:val="ac"/>
                <w:rFonts w:ascii="Times New Roman" w:hAnsi="Times New Roman" w:hint="eastAsia"/>
                <w:noProof/>
                <w:lang w:eastAsia="zh-CN"/>
              </w:rPr>
              <w:t>五、实验分析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4" w:history="1">
            <w:r w:rsidRPr="00B9599D">
              <w:rPr>
                <w:rStyle w:val="ac"/>
                <w:noProof/>
              </w:rPr>
              <w:t xml:space="preserve">1. </w:t>
            </w:r>
            <w:r w:rsidRPr="00B9599D">
              <w:rPr>
                <w:rStyle w:val="ac"/>
                <w:rFonts w:hint="eastAsia"/>
                <w:noProof/>
              </w:rPr>
              <w:t>程序使用说明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5" w:history="1">
            <w:r w:rsidRPr="00B9599D">
              <w:rPr>
                <w:rStyle w:val="ac"/>
                <w:noProof/>
              </w:rPr>
              <w:t xml:space="preserve">2. </w:t>
            </w:r>
            <w:r w:rsidRPr="00B9599D">
              <w:rPr>
                <w:rStyle w:val="ac"/>
                <w:rFonts w:hint="eastAsia"/>
                <w:noProof/>
              </w:rPr>
              <w:t>输入文件说明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6" w:history="1">
            <w:r w:rsidRPr="00B9599D">
              <w:rPr>
                <w:rStyle w:val="ac"/>
                <w:noProof/>
              </w:rPr>
              <w:t xml:space="preserve">3. </w:t>
            </w:r>
            <w:r w:rsidRPr="00B9599D">
              <w:rPr>
                <w:rStyle w:val="ac"/>
                <w:rFonts w:hint="eastAsia"/>
                <w:noProof/>
              </w:rPr>
              <w:t>输出日志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7" w:history="1">
            <w:r w:rsidRPr="00B9599D">
              <w:rPr>
                <w:rStyle w:val="ac"/>
                <w:noProof/>
              </w:rPr>
              <w:t xml:space="preserve">4. </w:t>
            </w:r>
            <w:r w:rsidRPr="00B9599D">
              <w:rPr>
                <w:rStyle w:val="ac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8" w:history="1">
            <w:r w:rsidRPr="00B9599D">
              <w:rPr>
                <w:rStyle w:val="ac"/>
                <w:noProof/>
              </w:rPr>
              <w:t xml:space="preserve">5. </w:t>
            </w:r>
            <w:r w:rsidRPr="00B9599D">
              <w:rPr>
                <w:rStyle w:val="ac"/>
                <w:rFonts w:hint="eastAsia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09" w:history="1">
            <w:r w:rsidRPr="00B9599D">
              <w:rPr>
                <w:rStyle w:val="ac"/>
                <w:noProof/>
              </w:rPr>
              <w:t>6. SIFT</w:t>
            </w:r>
            <w:r w:rsidRPr="00B9599D">
              <w:rPr>
                <w:rStyle w:val="ac"/>
                <w:rFonts w:hint="eastAsia"/>
                <w:noProof/>
              </w:rPr>
              <w:t>参数测试分析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10" w:history="1">
            <w:r w:rsidRPr="00B9599D">
              <w:rPr>
                <w:rStyle w:val="ac"/>
                <w:noProof/>
              </w:rPr>
              <w:t xml:space="preserve">7. </w:t>
            </w:r>
            <w:r w:rsidRPr="00B9599D">
              <w:rPr>
                <w:rStyle w:val="ac"/>
                <w:rFonts w:hint="eastAsia"/>
                <w:noProof/>
              </w:rPr>
              <w:t>数据集测试结果分析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11" w:history="1">
            <w:r w:rsidRPr="00B9599D">
              <w:rPr>
                <w:rStyle w:val="ac"/>
                <w:noProof/>
              </w:rPr>
              <w:t xml:space="preserve">8. </w:t>
            </w:r>
            <w:r w:rsidRPr="00B9599D">
              <w:rPr>
                <w:rStyle w:val="ac"/>
                <w:rFonts w:hint="eastAsia"/>
                <w:noProof/>
              </w:rPr>
              <w:t>遇到的问题和不足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12" w:history="1">
            <w:r w:rsidRPr="00B9599D">
              <w:rPr>
                <w:rStyle w:val="ac"/>
                <w:rFonts w:hint="eastAsia"/>
                <w:noProof/>
                <w:lang w:eastAsia="zh-CN"/>
              </w:rPr>
              <w:t>六、感想和体会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7C1B" w:rsidRDefault="00577C1B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lang w:eastAsia="zh-CN" w:bidi="ar-SA"/>
            </w:rPr>
          </w:pPr>
          <w:hyperlink w:anchor="_Toc359616613" w:history="1">
            <w:r w:rsidRPr="00B9599D">
              <w:rPr>
                <w:rStyle w:val="ac"/>
                <w:rFonts w:hint="eastAsia"/>
                <w:noProof/>
                <w:lang w:eastAsia="zh-CN"/>
              </w:rPr>
              <w:t>七、参考文献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_Toc359616613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65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DD0" w:rsidRPr="00B44DD0" w:rsidRDefault="00B44DD0" w:rsidP="003F206A">
          <w:pPr>
            <w:pStyle w:val="20"/>
            <w:tabs>
              <w:tab w:val="right" w:leader="dot" w:pos="8296"/>
            </w:tabs>
            <w:spacing w:line="240" w:lineRule="auto"/>
            <w:rPr>
              <w:sz w:val="24"/>
            </w:rPr>
          </w:pPr>
          <w:r w:rsidRPr="00B44DD0">
            <w:rPr>
              <w:b/>
              <w:bCs/>
              <w:sz w:val="24"/>
              <w:lang w:val="zh-CN"/>
            </w:rPr>
            <w:fldChar w:fldCharType="end"/>
          </w:r>
        </w:p>
      </w:sdtContent>
    </w:sdt>
    <w:p w:rsidR="007C12C2" w:rsidRDefault="007C12C2">
      <w:pPr>
        <w:spacing w:after="0" w:line="240" w:lineRule="auto"/>
        <w:rPr>
          <w:rFonts w:asciiTheme="majorHAnsi" w:eastAsiaTheme="majorEastAsia" w:hAnsiTheme="majorHAnsi" w:cstheme="majorBidi"/>
          <w:b/>
          <w:bCs/>
          <w:sz w:val="28"/>
          <w:szCs w:val="32"/>
          <w:lang w:eastAsia="zh-CN"/>
        </w:rPr>
      </w:pPr>
      <w:r>
        <w:rPr>
          <w:lang w:eastAsia="zh-CN"/>
        </w:rPr>
        <w:br w:type="page"/>
      </w:r>
    </w:p>
    <w:p w:rsidR="00040B57" w:rsidRPr="001F6008" w:rsidRDefault="00E56870" w:rsidP="00047B4C">
      <w:pPr>
        <w:pStyle w:val="2"/>
        <w:spacing w:line="360" w:lineRule="auto"/>
        <w:rPr>
          <w:lang w:eastAsia="zh-CN"/>
        </w:rPr>
      </w:pPr>
      <w:bookmarkStart w:id="1" w:name="_Toc359616594"/>
      <w:r>
        <w:rPr>
          <w:rFonts w:hint="eastAsia"/>
          <w:lang w:eastAsia="zh-CN"/>
        </w:rPr>
        <w:lastRenderedPageBreak/>
        <w:t>一、</w:t>
      </w:r>
      <w:r w:rsidR="00084699" w:rsidRPr="001F6008">
        <w:rPr>
          <w:lang w:eastAsia="zh-CN"/>
        </w:rPr>
        <w:t>小组成员</w:t>
      </w:r>
      <w:r>
        <w:rPr>
          <w:rFonts w:hint="eastAsia"/>
          <w:lang w:eastAsia="zh-CN"/>
        </w:rPr>
        <w:t>和分工</w:t>
      </w:r>
      <w:bookmarkEnd w:id="1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E56870" w:rsidRPr="00E56870" w:rsidTr="001A0E72">
        <w:trPr>
          <w:trHeight w:val="341"/>
        </w:trPr>
        <w:tc>
          <w:tcPr>
            <w:tcW w:w="1242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b/>
                <w:sz w:val="24"/>
                <w:szCs w:val="24"/>
                <w:lang w:eastAsia="zh-CN"/>
              </w:rPr>
              <w:t>姓名</w:t>
            </w:r>
          </w:p>
        </w:tc>
        <w:tc>
          <w:tcPr>
            <w:tcW w:w="1418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b/>
                <w:sz w:val="24"/>
                <w:szCs w:val="24"/>
                <w:lang w:eastAsia="zh-CN"/>
              </w:rPr>
              <w:t>学号</w:t>
            </w:r>
          </w:p>
        </w:tc>
        <w:tc>
          <w:tcPr>
            <w:tcW w:w="5862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b/>
                <w:sz w:val="24"/>
                <w:szCs w:val="24"/>
                <w:lang w:eastAsia="zh-CN"/>
              </w:rPr>
              <w:t>负责部分</w:t>
            </w:r>
          </w:p>
        </w:tc>
      </w:tr>
      <w:tr w:rsidR="00E56870" w:rsidRPr="00E56870" w:rsidTr="00862EB8">
        <w:tc>
          <w:tcPr>
            <w:tcW w:w="1242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崔震崴</w:t>
            </w:r>
          </w:p>
        </w:tc>
        <w:tc>
          <w:tcPr>
            <w:tcW w:w="1418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00904702</w:t>
            </w:r>
          </w:p>
        </w:tc>
        <w:tc>
          <w:tcPr>
            <w:tcW w:w="5862" w:type="dxa"/>
            <w:vAlign w:val="center"/>
          </w:tcPr>
          <w:p w:rsidR="00E56870" w:rsidRPr="00DA3254" w:rsidRDefault="00DA3254" w:rsidP="00047B4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负责核心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SIFT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算法的源代码调研，并使用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SIFT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算法来匹配图片</w:t>
            </w:r>
          </w:p>
        </w:tc>
      </w:tr>
      <w:tr w:rsidR="00E56870" w:rsidRPr="00E56870" w:rsidTr="00862EB8">
        <w:tc>
          <w:tcPr>
            <w:tcW w:w="1242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李明阳</w:t>
            </w:r>
          </w:p>
        </w:tc>
        <w:tc>
          <w:tcPr>
            <w:tcW w:w="1418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00948703</w:t>
            </w:r>
          </w:p>
        </w:tc>
        <w:tc>
          <w:tcPr>
            <w:tcW w:w="5862" w:type="dxa"/>
            <w:vAlign w:val="center"/>
          </w:tcPr>
          <w:p w:rsidR="00E56870" w:rsidRPr="00DA3254" w:rsidRDefault="00DA3254" w:rsidP="00047B4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使用</w:t>
            </w:r>
            <w:proofErr w:type="spellStart"/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Qt</w:t>
            </w:r>
            <w:proofErr w:type="spellEnd"/>
            <w:r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调用</w:t>
            </w:r>
            <w:r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MobileVisualSearch.exe</w:t>
            </w:r>
            <w:r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来实现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系统的框架和外观设计</w:t>
            </w:r>
          </w:p>
        </w:tc>
      </w:tr>
      <w:tr w:rsidR="00E56870" w:rsidRPr="00E56870" w:rsidTr="00862EB8">
        <w:tc>
          <w:tcPr>
            <w:tcW w:w="1242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/>
                <w:sz w:val="24"/>
                <w:szCs w:val="24"/>
                <w:lang w:eastAsia="zh-CN"/>
              </w:rPr>
              <w:t>廖小泉</w:t>
            </w:r>
          </w:p>
        </w:tc>
        <w:tc>
          <w:tcPr>
            <w:tcW w:w="1418" w:type="dxa"/>
            <w:vAlign w:val="center"/>
          </w:tcPr>
          <w:p w:rsidR="00E56870" w:rsidRPr="00E56870" w:rsidRDefault="00E56870" w:rsidP="00047B4C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E56870">
              <w:rPr>
                <w:rFonts w:ascii="Times New Roman" w:hAnsi="Times New Roman"/>
                <w:sz w:val="24"/>
                <w:szCs w:val="24"/>
                <w:lang w:eastAsia="zh-CN"/>
              </w:rPr>
              <w:t>00948166</w:t>
            </w:r>
          </w:p>
        </w:tc>
        <w:tc>
          <w:tcPr>
            <w:tcW w:w="5862" w:type="dxa"/>
            <w:vAlign w:val="center"/>
          </w:tcPr>
          <w:p w:rsidR="00E56870" w:rsidRPr="00DA3254" w:rsidRDefault="00DA3254" w:rsidP="00047B4C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实现将程序用于数据集测试，就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SIFT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的参数进行实验，分析数据集测试、制作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PPT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和撰写</w:t>
            </w:r>
            <w:r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主体</w:t>
            </w:r>
            <w:r w:rsidRPr="00DA3254">
              <w:rPr>
                <w:rFonts w:ascii="Times New Roman" w:hAnsi="Times New Roman" w:hint="eastAsia"/>
                <w:sz w:val="24"/>
                <w:szCs w:val="24"/>
                <w:lang w:eastAsia="zh-CN"/>
              </w:rPr>
              <w:t>报告</w:t>
            </w:r>
          </w:p>
        </w:tc>
      </w:tr>
    </w:tbl>
    <w:p w:rsidR="009C4255" w:rsidRPr="001F6008" w:rsidRDefault="00E56870" w:rsidP="00047B4C">
      <w:pPr>
        <w:pStyle w:val="2"/>
        <w:spacing w:line="360" w:lineRule="auto"/>
        <w:rPr>
          <w:rFonts w:ascii="Times New Roman" w:hAnsi="Times New Roman" w:cs="Times New Roman"/>
          <w:lang w:eastAsia="zh-CN"/>
        </w:rPr>
      </w:pPr>
      <w:bookmarkStart w:id="2" w:name="_Toc326755267"/>
      <w:bookmarkStart w:id="3" w:name="_Toc359616595"/>
      <w:r>
        <w:rPr>
          <w:rFonts w:ascii="Times New Roman" w:hAnsi="Times New Roman" w:cs="Times New Roman" w:hint="eastAsia"/>
          <w:lang w:eastAsia="zh-CN"/>
        </w:rPr>
        <w:t>二、</w:t>
      </w:r>
      <w:r w:rsidR="009C4255" w:rsidRPr="001F6008">
        <w:rPr>
          <w:rFonts w:ascii="Times New Roman" w:hAnsi="Times New Roman" w:cs="Times New Roman"/>
          <w:lang w:eastAsia="zh-CN"/>
        </w:rPr>
        <w:t>实验内容</w:t>
      </w:r>
      <w:bookmarkEnd w:id="2"/>
      <w:bookmarkEnd w:id="3"/>
    </w:p>
    <w:p w:rsidR="009C4255" w:rsidRPr="004954ED" w:rsidRDefault="009C4255" w:rsidP="00047B4C">
      <w:pPr>
        <w:spacing w:line="360" w:lineRule="auto"/>
        <w:ind w:firstLine="480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给定几类图像数据集，每类数据</w:t>
      </w:r>
      <w:proofErr w:type="gramStart"/>
      <w:r w:rsidRPr="004954ED">
        <w:rPr>
          <w:rFonts w:ascii="Times New Roman" w:hAnsi="Times New Roman"/>
          <w:sz w:val="24"/>
          <w:lang w:eastAsia="zh-CN"/>
        </w:rPr>
        <w:t>集包括</w:t>
      </w:r>
      <w:proofErr w:type="gramEnd"/>
      <w:r w:rsidRPr="004954ED">
        <w:rPr>
          <w:rFonts w:ascii="Times New Roman" w:hAnsi="Times New Roman"/>
          <w:sz w:val="24"/>
          <w:lang w:eastAsia="zh-CN"/>
        </w:rPr>
        <w:t>一种典型类型图像数据（例如：地标、物体、</w:t>
      </w:r>
      <w:r w:rsidRPr="004954ED">
        <w:rPr>
          <w:rFonts w:ascii="Times New Roman" w:hAnsi="Times New Roman"/>
          <w:sz w:val="24"/>
          <w:lang w:eastAsia="zh-CN"/>
        </w:rPr>
        <w:t>CD</w:t>
      </w:r>
      <w:r w:rsidRPr="004954ED">
        <w:rPr>
          <w:rFonts w:ascii="Times New Roman" w:hAnsi="Times New Roman"/>
          <w:sz w:val="24"/>
          <w:lang w:eastAsia="zh-CN"/>
        </w:rPr>
        <w:t>封面、图书封面、视频帧等）。</w:t>
      </w:r>
    </w:p>
    <w:p w:rsidR="009C4255" w:rsidRPr="004954ED" w:rsidRDefault="000D4F78" w:rsidP="00047B4C">
      <w:pPr>
        <w:spacing w:line="360" w:lineRule="auto"/>
        <w:ind w:firstLine="48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我们小组</w:t>
      </w:r>
      <w:r w:rsidR="009C4255" w:rsidRPr="004954ED">
        <w:rPr>
          <w:rFonts w:ascii="Times New Roman" w:hAnsi="Times New Roman"/>
          <w:sz w:val="24"/>
          <w:lang w:eastAsia="zh-CN"/>
        </w:rPr>
        <w:t>编写一个视觉搜索程序，主体功能模块包括图像特征提取以及基于</w:t>
      </w:r>
      <w:proofErr w:type="spellStart"/>
      <w:r w:rsidR="00EA1686">
        <w:rPr>
          <w:rFonts w:ascii="Times New Roman" w:hAnsi="Times New Roman" w:hint="eastAsia"/>
          <w:sz w:val="24"/>
          <w:lang w:eastAsia="zh-CN"/>
        </w:rPr>
        <w:t>KDTree</w:t>
      </w:r>
      <w:proofErr w:type="spellEnd"/>
      <w:r w:rsidR="00EA1686">
        <w:rPr>
          <w:rFonts w:ascii="Times New Roman" w:hAnsi="Times New Roman" w:hint="eastAsia"/>
          <w:sz w:val="24"/>
          <w:lang w:eastAsia="zh-CN"/>
        </w:rPr>
        <w:t>的匹配查找</w:t>
      </w:r>
      <w:r w:rsidR="009C4255" w:rsidRPr="004954ED">
        <w:rPr>
          <w:rFonts w:ascii="Times New Roman" w:hAnsi="Times New Roman"/>
          <w:sz w:val="24"/>
          <w:lang w:eastAsia="zh-CN"/>
        </w:rPr>
        <w:t>。给定一张查询图像，能够返回其在上述数据集的相关图像搜索结果，搜索精度越高越好。</w:t>
      </w:r>
    </w:p>
    <w:p w:rsidR="009C4255" w:rsidRPr="004954ED" w:rsidRDefault="009C4255" w:rsidP="00047B4C">
      <w:pPr>
        <w:spacing w:line="360" w:lineRule="auto"/>
        <w:ind w:firstLine="480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一个完整的视觉搜索系统主要包括图像局部特征提取模块、基于词汇包的倒排索引模块</w:t>
      </w:r>
      <w:r w:rsidR="00840DE0">
        <w:rPr>
          <w:rFonts w:ascii="Times New Roman" w:hAnsi="Times New Roman" w:hint="eastAsia"/>
          <w:sz w:val="24"/>
          <w:lang w:eastAsia="zh-CN"/>
        </w:rPr>
        <w:t>（未使用，改为</w:t>
      </w:r>
      <w:proofErr w:type="spellStart"/>
      <w:r w:rsidR="00840DE0">
        <w:rPr>
          <w:rFonts w:ascii="Times New Roman" w:hAnsi="Times New Roman" w:hint="eastAsia"/>
          <w:sz w:val="24"/>
          <w:lang w:eastAsia="zh-CN"/>
        </w:rPr>
        <w:t>KDTree</w:t>
      </w:r>
      <w:proofErr w:type="spellEnd"/>
      <w:r w:rsidR="00636B52">
        <w:rPr>
          <w:rFonts w:ascii="Times New Roman" w:hAnsi="Times New Roman" w:hint="eastAsia"/>
          <w:sz w:val="24"/>
          <w:lang w:eastAsia="zh-CN"/>
        </w:rPr>
        <w:t>最近邻</w:t>
      </w:r>
      <w:r w:rsidR="00840DE0">
        <w:rPr>
          <w:rFonts w:ascii="Times New Roman" w:hAnsi="Times New Roman" w:hint="eastAsia"/>
          <w:sz w:val="24"/>
          <w:lang w:eastAsia="zh-CN"/>
        </w:rPr>
        <w:t>查找匹配）</w:t>
      </w:r>
      <w:r w:rsidR="003E4F66">
        <w:rPr>
          <w:rFonts w:ascii="Times New Roman" w:hAnsi="Times New Roman"/>
          <w:sz w:val="24"/>
          <w:lang w:eastAsia="zh-CN"/>
        </w:rPr>
        <w:t>、</w:t>
      </w:r>
      <w:r w:rsidR="003E4F66">
        <w:rPr>
          <w:rFonts w:ascii="Times New Roman" w:hAnsi="Times New Roman" w:hint="eastAsia"/>
          <w:sz w:val="24"/>
          <w:lang w:eastAsia="zh-CN"/>
        </w:rPr>
        <w:t>PC</w:t>
      </w:r>
      <w:r w:rsidR="003E4F66">
        <w:rPr>
          <w:rFonts w:ascii="Times New Roman" w:hAnsi="Times New Roman"/>
          <w:sz w:val="24"/>
          <w:lang w:eastAsia="zh-CN"/>
        </w:rPr>
        <w:t>客户端开发</w:t>
      </w:r>
      <w:r w:rsidR="00D24F0F">
        <w:rPr>
          <w:rFonts w:ascii="Times New Roman" w:hAnsi="Times New Roman"/>
          <w:sz w:val="24"/>
          <w:lang w:eastAsia="zh-CN"/>
        </w:rPr>
        <w:t>。上述三个模块</w:t>
      </w:r>
      <w:r w:rsidRPr="004954ED">
        <w:rPr>
          <w:rFonts w:ascii="Times New Roman" w:hAnsi="Times New Roman"/>
          <w:sz w:val="24"/>
          <w:lang w:eastAsia="zh-CN"/>
        </w:rPr>
        <w:t>由</w:t>
      </w:r>
      <w:r w:rsidR="00D24F0F">
        <w:rPr>
          <w:rFonts w:ascii="Times New Roman" w:hAnsi="Times New Roman" w:hint="eastAsia"/>
          <w:sz w:val="24"/>
          <w:lang w:eastAsia="zh-CN"/>
        </w:rPr>
        <w:t>我们</w:t>
      </w:r>
      <w:r w:rsidRPr="004954ED">
        <w:rPr>
          <w:rFonts w:ascii="Times New Roman" w:hAnsi="Times New Roman"/>
          <w:sz w:val="24"/>
          <w:lang w:eastAsia="zh-CN"/>
        </w:rPr>
        <w:t>三位同学分工协作完成。具体实验</w:t>
      </w:r>
      <w:r w:rsidR="00462DDC" w:rsidRPr="004954ED">
        <w:rPr>
          <w:rFonts w:ascii="Times New Roman" w:hAnsi="Times New Roman"/>
          <w:sz w:val="24"/>
          <w:lang w:eastAsia="zh-CN"/>
        </w:rPr>
        <w:t>基本</w:t>
      </w:r>
      <w:r w:rsidRPr="004954ED">
        <w:rPr>
          <w:rFonts w:ascii="Times New Roman" w:hAnsi="Times New Roman"/>
          <w:sz w:val="24"/>
          <w:lang w:eastAsia="zh-CN"/>
        </w:rPr>
        <w:t>内容为：</w:t>
      </w:r>
      <w:bookmarkStart w:id="4" w:name="OLE_LINK4"/>
      <w:bookmarkStart w:id="5" w:name="OLE_LINK5"/>
      <w:r w:rsidRPr="004954ED">
        <w:rPr>
          <w:rFonts w:ascii="Times New Roman" w:hAnsi="Times New Roman"/>
          <w:sz w:val="24"/>
          <w:lang w:eastAsia="zh-CN"/>
        </w:rPr>
        <w:t>图像局部不变特征的提取</w:t>
      </w:r>
      <w:bookmarkEnd w:id="4"/>
      <w:bookmarkEnd w:id="5"/>
      <w:r w:rsidRPr="004954ED">
        <w:rPr>
          <w:rFonts w:ascii="Times New Roman" w:hAnsi="Times New Roman"/>
          <w:sz w:val="24"/>
          <w:lang w:eastAsia="zh-CN"/>
        </w:rPr>
        <w:t>；利用</w:t>
      </w:r>
      <w:r w:rsidRPr="004954ED">
        <w:rPr>
          <w:rFonts w:ascii="Times New Roman" w:hAnsi="Times New Roman"/>
          <w:sz w:val="24"/>
          <w:lang w:eastAsia="zh-CN"/>
        </w:rPr>
        <w:t>SIFT</w:t>
      </w:r>
      <w:r w:rsidR="00FF5957">
        <w:rPr>
          <w:rFonts w:ascii="Times New Roman" w:hAnsi="Times New Roman"/>
          <w:sz w:val="24"/>
          <w:lang w:eastAsia="zh-CN"/>
        </w:rPr>
        <w:t>或其他局部不变性特征，开展图像匹配实验，验证特征的有效性</w:t>
      </w:r>
      <w:r w:rsidR="00972301">
        <w:rPr>
          <w:rFonts w:ascii="Times New Roman" w:hAnsi="Times New Roman" w:hint="eastAsia"/>
          <w:sz w:val="24"/>
          <w:lang w:eastAsia="zh-CN"/>
        </w:rPr>
        <w:t>。</w:t>
      </w:r>
    </w:p>
    <w:p w:rsidR="009C4255" w:rsidRPr="004954ED" w:rsidRDefault="009C4255" w:rsidP="00047B4C">
      <w:pPr>
        <w:spacing w:line="360" w:lineRule="auto"/>
        <w:ind w:firstLine="420"/>
        <w:rPr>
          <w:rFonts w:ascii="Times New Roman" w:hAnsi="Times New Roman"/>
          <w:bCs/>
          <w:sz w:val="24"/>
          <w:szCs w:val="21"/>
          <w:lang w:eastAsia="zh-CN"/>
        </w:rPr>
      </w:pPr>
      <w:bookmarkStart w:id="6" w:name="_Toc326755269"/>
      <w:r w:rsidRPr="004954ED">
        <w:rPr>
          <w:sz w:val="24"/>
          <w:lang w:eastAsia="zh-CN"/>
        </w:rPr>
        <w:t>实验目的</w:t>
      </w:r>
      <w:bookmarkEnd w:id="6"/>
      <w:r w:rsidR="00A55454" w:rsidRPr="004954ED">
        <w:rPr>
          <w:rFonts w:hint="eastAsia"/>
          <w:sz w:val="24"/>
          <w:lang w:eastAsia="zh-CN"/>
        </w:rPr>
        <w:t>是</w:t>
      </w:r>
      <w:r w:rsidRPr="004954ED">
        <w:rPr>
          <w:rFonts w:ascii="Times New Roman" w:hAnsi="Times New Roman"/>
          <w:bCs/>
          <w:sz w:val="24"/>
          <w:szCs w:val="21"/>
          <w:lang w:eastAsia="zh-CN"/>
        </w:rPr>
        <w:t>熟悉表征图像内容的视觉特征，并利用视觉特征进行图像匹配与检索。</w:t>
      </w:r>
    </w:p>
    <w:p w:rsidR="008D74EB" w:rsidRDefault="008D74EB" w:rsidP="00047B4C">
      <w:pPr>
        <w:pStyle w:val="2"/>
        <w:spacing w:line="360" w:lineRule="auto"/>
        <w:rPr>
          <w:rFonts w:ascii="Times New Roman" w:hAnsi="Times New Roman" w:cs="Times New Roman"/>
          <w:lang w:eastAsia="zh-CN"/>
        </w:rPr>
      </w:pPr>
      <w:bookmarkStart w:id="7" w:name="_Toc326755272"/>
      <w:bookmarkStart w:id="8" w:name="_Toc359616596"/>
      <w:r>
        <w:rPr>
          <w:rFonts w:ascii="Times New Roman" w:hAnsi="Times New Roman" w:cs="Times New Roman" w:hint="eastAsia"/>
          <w:lang w:eastAsia="zh-CN"/>
        </w:rPr>
        <w:lastRenderedPageBreak/>
        <w:t>三、实验设计</w:t>
      </w:r>
      <w:bookmarkEnd w:id="8"/>
    </w:p>
    <w:p w:rsidR="009C4255" w:rsidRPr="001F6008" w:rsidRDefault="008D74EB" w:rsidP="00047B4C">
      <w:pPr>
        <w:pStyle w:val="3"/>
        <w:spacing w:line="360" w:lineRule="auto"/>
      </w:pPr>
      <w:bookmarkStart w:id="9" w:name="_Toc359616597"/>
      <w:r>
        <w:rPr>
          <w:rFonts w:hint="eastAsia"/>
        </w:rPr>
        <w:t xml:space="preserve">1. </w:t>
      </w:r>
      <w:r w:rsidR="00C272BE" w:rsidRPr="001F6008">
        <w:t>算法</w:t>
      </w:r>
      <w:r w:rsidR="009F04E1" w:rsidRPr="001F6008">
        <w:t>流程图</w:t>
      </w:r>
      <w:bookmarkEnd w:id="7"/>
      <w:bookmarkEnd w:id="9"/>
    </w:p>
    <w:p w:rsidR="00555964" w:rsidRDefault="00AC058D" w:rsidP="00047B4C">
      <w:pPr>
        <w:spacing w:line="360" w:lineRule="auto"/>
        <w:jc w:val="center"/>
        <w:rPr>
          <w:lang w:eastAsia="zh-CN"/>
        </w:rPr>
      </w:pPr>
      <w:r>
        <w:object w:dxaOrig="4478" w:dyaOrig="8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501.75pt" o:ole="">
            <v:imagedata r:id="rId9" o:title=""/>
          </v:shape>
          <o:OLEObject Type="Embed" ProgID="Visio.Drawing.11" ShapeID="_x0000_i1025" DrawAspect="Content" ObjectID="_1433358530" r:id="rId10"/>
        </w:object>
      </w:r>
    </w:p>
    <w:p w:rsidR="00AC058D" w:rsidRDefault="0071382A" w:rsidP="00047B4C">
      <w:pPr>
        <w:spacing w:line="360" w:lineRule="auto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1  </w:t>
      </w:r>
      <w:r w:rsidR="007D56E2">
        <w:rPr>
          <w:rFonts w:hint="eastAsia"/>
          <w:lang w:eastAsia="zh-CN"/>
        </w:rPr>
        <w:t>算法</w:t>
      </w:r>
      <w:r w:rsidR="003F1A3B">
        <w:rPr>
          <w:rFonts w:hint="eastAsia"/>
          <w:lang w:eastAsia="zh-CN"/>
        </w:rPr>
        <w:t>流程图</w:t>
      </w:r>
    </w:p>
    <w:p w:rsidR="000B1A92" w:rsidRDefault="000B1A92" w:rsidP="00047B4C">
      <w:pPr>
        <w:spacing w:after="0" w:line="360" w:lineRule="auto"/>
        <w:rPr>
          <w:lang w:eastAsia="zh-CN"/>
        </w:rPr>
      </w:pPr>
      <w:r>
        <w:rPr>
          <w:lang w:eastAsia="zh-CN"/>
        </w:rPr>
        <w:br w:type="page"/>
      </w:r>
    </w:p>
    <w:p w:rsidR="003F1A3B" w:rsidRPr="000B1A92" w:rsidRDefault="008D74EB" w:rsidP="00047B4C">
      <w:pPr>
        <w:pStyle w:val="3"/>
        <w:spacing w:line="360" w:lineRule="auto"/>
      </w:pPr>
      <w:bookmarkStart w:id="10" w:name="_Toc359616598"/>
      <w:r>
        <w:rPr>
          <w:rFonts w:hint="eastAsia"/>
        </w:rPr>
        <w:lastRenderedPageBreak/>
        <w:t xml:space="preserve">2. </w:t>
      </w:r>
      <w:r w:rsidR="000B1A92">
        <w:rPr>
          <w:rFonts w:hint="eastAsia"/>
        </w:rPr>
        <w:t>程序</w:t>
      </w:r>
      <w:r w:rsidR="000B1A92" w:rsidRPr="001F6008">
        <w:t>流程图</w:t>
      </w:r>
      <w:bookmarkEnd w:id="10"/>
    </w:p>
    <w:p w:rsidR="003F1A3B" w:rsidRDefault="00BE51F4" w:rsidP="00047B4C">
      <w:pPr>
        <w:spacing w:line="360" w:lineRule="auto"/>
        <w:jc w:val="center"/>
        <w:rPr>
          <w:lang w:eastAsia="zh-CN"/>
        </w:rPr>
      </w:pPr>
      <w:r>
        <w:object w:dxaOrig="4786" w:dyaOrig="9041">
          <v:shape id="_x0000_i1026" type="#_x0000_t75" style="width:352.5pt;height:477pt" o:ole="">
            <v:imagedata r:id="rId11" o:title=""/>
          </v:shape>
          <o:OLEObject Type="Embed" ProgID="Visio.Drawing.11" ShapeID="_x0000_i1026" DrawAspect="Content" ObjectID="_1433358531" r:id="rId12"/>
        </w:object>
      </w:r>
    </w:p>
    <w:p w:rsidR="003F1A3B" w:rsidRPr="001F6008" w:rsidRDefault="001B0739" w:rsidP="00047B4C">
      <w:pPr>
        <w:spacing w:line="360" w:lineRule="auto"/>
        <w:jc w:val="center"/>
        <w:rPr>
          <w:rFonts w:ascii="Times New Roman" w:hAnsi="Times New Roman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 xml:space="preserve">2  </w:t>
      </w:r>
      <w:r w:rsidR="003F1A3B">
        <w:rPr>
          <w:rFonts w:hint="eastAsia"/>
          <w:lang w:eastAsia="zh-CN"/>
        </w:rPr>
        <w:t>程序流程图</w:t>
      </w:r>
    </w:p>
    <w:p w:rsidR="009C4255" w:rsidRPr="001F6008" w:rsidRDefault="008D74EB" w:rsidP="00047B4C">
      <w:pPr>
        <w:pStyle w:val="3"/>
        <w:spacing w:line="360" w:lineRule="auto"/>
      </w:pPr>
      <w:bookmarkStart w:id="11" w:name="_Toc326755273"/>
      <w:bookmarkStart w:id="12" w:name="_Toc359616599"/>
      <w:r>
        <w:rPr>
          <w:rFonts w:hint="eastAsia"/>
        </w:rPr>
        <w:t xml:space="preserve">3. </w:t>
      </w:r>
      <w:r w:rsidR="00566DA4" w:rsidRPr="001F6008">
        <w:t>基本</w:t>
      </w:r>
      <w:r w:rsidR="009F04E1" w:rsidRPr="001F6008">
        <w:t>原理</w:t>
      </w:r>
      <w:bookmarkEnd w:id="11"/>
      <w:bookmarkEnd w:id="12"/>
    </w:p>
    <w:p w:rsidR="009C4255" w:rsidRPr="004954ED" w:rsidRDefault="007E40F9" w:rsidP="00047B4C">
      <w:pPr>
        <w:spacing w:line="360" w:lineRule="auto"/>
        <w:rPr>
          <w:rFonts w:ascii="Times New Roman" w:eastAsiaTheme="minorEastAsia" w:hAnsi="Times New Roman"/>
          <w:sz w:val="32"/>
          <w:lang w:eastAsia="zh-CN"/>
        </w:rPr>
      </w:pPr>
      <w:bookmarkStart w:id="13" w:name="OLE_LINK1"/>
      <w:proofErr w:type="spellStart"/>
      <w:r w:rsidRPr="004954ED">
        <w:rPr>
          <w:rFonts w:ascii="Times New Roman" w:eastAsiaTheme="minorEastAsia" w:hAnsi="Times New Roman"/>
          <w:b/>
          <w:sz w:val="24"/>
          <w:lang w:eastAsia="zh-CN"/>
        </w:rPr>
        <w:t>KeyP</w:t>
      </w:r>
      <w:r w:rsidR="009F04E1" w:rsidRPr="004954ED">
        <w:rPr>
          <w:rFonts w:ascii="Times New Roman" w:eastAsiaTheme="minorEastAsia" w:hAnsi="Times New Roman"/>
          <w:b/>
          <w:sz w:val="24"/>
          <w:lang w:eastAsia="zh-CN"/>
        </w:rPr>
        <w:t>oint</w:t>
      </w:r>
      <w:bookmarkEnd w:id="13"/>
      <w:proofErr w:type="spellEnd"/>
      <w:r w:rsidR="00606510" w:rsidRPr="004954ED">
        <w:rPr>
          <w:rFonts w:ascii="Times New Roman" w:eastAsiaTheme="minorEastAsia" w:hAnsi="Times New Roman"/>
          <w:b/>
          <w:sz w:val="24"/>
          <w:lang w:eastAsia="zh-CN"/>
        </w:rPr>
        <w:t>：</w:t>
      </w:r>
      <w:r w:rsidR="00566DA4" w:rsidRPr="004954ED">
        <w:rPr>
          <w:rFonts w:ascii="Times New Roman" w:eastAsiaTheme="minorEastAsia" w:hAnsi="Times New Roman"/>
          <w:sz w:val="24"/>
          <w:lang w:eastAsia="zh-CN"/>
        </w:rPr>
        <w:t>是用于</w:t>
      </w:r>
      <w:r w:rsidR="00B978B1" w:rsidRPr="00B978B1">
        <w:rPr>
          <w:rFonts w:ascii="Times New Roman" w:eastAsiaTheme="minorEastAsia" w:hAnsi="Times New Roman" w:hint="eastAsia"/>
          <w:sz w:val="24"/>
          <w:lang w:eastAsia="zh-CN"/>
        </w:rPr>
        <w:t>图像特征点描述</w:t>
      </w:r>
      <w:r w:rsidR="00566DA4" w:rsidRPr="004954ED">
        <w:rPr>
          <w:rFonts w:ascii="Times New Roman" w:eastAsiaTheme="minorEastAsia" w:hAnsi="Times New Roman"/>
          <w:sz w:val="24"/>
          <w:lang w:eastAsia="zh-CN"/>
        </w:rPr>
        <w:t>。</w:t>
      </w:r>
    </w:p>
    <w:p w:rsidR="009F04E1" w:rsidRDefault="007E40F9" w:rsidP="00047B4C">
      <w:pPr>
        <w:spacing w:line="360" w:lineRule="auto"/>
        <w:rPr>
          <w:rFonts w:ascii="Times New Roman" w:eastAsiaTheme="minorEastAsia" w:hAnsi="Times New Roman"/>
          <w:sz w:val="24"/>
          <w:lang w:eastAsia="zh-CN"/>
        </w:rPr>
      </w:pPr>
      <w:r w:rsidRPr="004954ED">
        <w:rPr>
          <w:rFonts w:ascii="Times New Roman" w:eastAsiaTheme="minorEastAsia" w:hAnsi="Times New Roman"/>
          <w:b/>
          <w:sz w:val="24"/>
          <w:lang w:eastAsia="zh-CN"/>
        </w:rPr>
        <w:t>Descriptor</w:t>
      </w:r>
      <w:r w:rsidR="00E44779">
        <w:rPr>
          <w:rFonts w:ascii="Times New Roman" w:eastAsiaTheme="minorEastAsia" w:hAnsi="Times New Roman" w:hint="eastAsia"/>
          <w:b/>
          <w:sz w:val="24"/>
          <w:lang w:eastAsia="zh-CN"/>
        </w:rPr>
        <w:t>：</w:t>
      </w:r>
      <w:r w:rsidRPr="004954ED">
        <w:rPr>
          <w:rFonts w:ascii="Times New Roman" w:eastAsiaTheme="minorEastAsia" w:hAnsi="Times New Roman"/>
          <w:sz w:val="24"/>
          <w:lang w:eastAsia="zh-CN"/>
        </w:rPr>
        <w:t>描述子，本程序应用的是</w:t>
      </w:r>
      <w:r w:rsidRPr="004954ED">
        <w:rPr>
          <w:rFonts w:ascii="Times New Roman" w:eastAsiaTheme="minorEastAsia" w:hAnsi="Times New Roman"/>
          <w:sz w:val="24"/>
          <w:lang w:eastAsia="zh-CN"/>
        </w:rPr>
        <w:t>SIFT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算法及</w:t>
      </w:r>
      <w:r w:rsidR="005349B1" w:rsidRPr="004954ED">
        <w:rPr>
          <w:rFonts w:ascii="Times New Roman" w:eastAsiaTheme="minorEastAsia" w:hAnsi="Times New Roman"/>
          <w:sz w:val="24"/>
          <w:lang w:eastAsia="zh-CN"/>
        </w:rPr>
        <w:t>其对应的</w:t>
      </w:r>
      <w:r w:rsidRPr="004954ED">
        <w:rPr>
          <w:rFonts w:ascii="Times New Roman" w:eastAsiaTheme="minorEastAsia" w:hAnsi="Times New Roman"/>
          <w:sz w:val="24"/>
          <w:lang w:eastAsia="zh-CN"/>
        </w:rPr>
        <w:t>Features Descriptors</w:t>
      </w:r>
      <w:r w:rsidR="00994B3C">
        <w:rPr>
          <w:rFonts w:ascii="Times New Roman" w:eastAsiaTheme="minorEastAsia" w:hAnsi="Times New Roman" w:hint="eastAsia"/>
          <w:sz w:val="24"/>
          <w:lang w:eastAsia="zh-CN"/>
        </w:rPr>
        <w:t>。</w:t>
      </w:r>
    </w:p>
    <w:p w:rsidR="00C04E25" w:rsidRPr="00AC32B0" w:rsidRDefault="00C04E25" w:rsidP="00047B4C">
      <w:pPr>
        <w:spacing w:line="360" w:lineRule="auto"/>
        <w:rPr>
          <w:rFonts w:ascii="Times New Roman" w:eastAsiaTheme="minorEastAsia" w:hAnsi="Times New Roman"/>
          <w:sz w:val="24"/>
          <w:lang w:eastAsia="zh-CN"/>
        </w:rPr>
      </w:pPr>
      <w:proofErr w:type="spellStart"/>
      <w:r w:rsidRPr="00C04E25">
        <w:rPr>
          <w:rFonts w:ascii="Times New Roman" w:eastAsiaTheme="minorEastAsia" w:hAnsi="Times New Roman"/>
          <w:b/>
          <w:sz w:val="24"/>
          <w:lang w:eastAsia="zh-CN"/>
        </w:rPr>
        <w:lastRenderedPageBreak/>
        <w:t>DescriptorMatcher</w:t>
      </w:r>
      <w:proofErr w:type="spellEnd"/>
      <w:r w:rsidRPr="00C04E25">
        <w:rPr>
          <w:rFonts w:ascii="Times New Roman" w:eastAsiaTheme="minorEastAsia" w:hAnsi="Times New Roman" w:hint="eastAsia"/>
          <w:b/>
          <w:sz w:val="24"/>
          <w:lang w:eastAsia="zh-CN"/>
        </w:rPr>
        <w:t>：</w:t>
      </w:r>
      <w:r w:rsidR="00AC32B0">
        <w:rPr>
          <w:rFonts w:ascii="Times New Roman" w:eastAsiaTheme="minorEastAsia" w:hAnsi="Times New Roman" w:hint="eastAsia"/>
          <w:sz w:val="24"/>
          <w:lang w:eastAsia="zh-CN"/>
        </w:rPr>
        <w:t>特征描述子的匹配类，主要采用了</w:t>
      </w:r>
      <w:proofErr w:type="spellStart"/>
      <w:r w:rsidR="00AC32B0">
        <w:rPr>
          <w:rFonts w:ascii="Times New Roman" w:eastAsiaTheme="minorEastAsia" w:hAnsi="Times New Roman" w:hint="eastAsia"/>
          <w:sz w:val="24"/>
          <w:lang w:eastAsia="zh-CN"/>
        </w:rPr>
        <w:t>FlannBased</w:t>
      </w:r>
      <w:proofErr w:type="spellEnd"/>
      <w:r w:rsidR="00AC32B0">
        <w:rPr>
          <w:rFonts w:ascii="Times New Roman" w:eastAsiaTheme="minorEastAsia" w:hAnsi="Times New Roman" w:hint="eastAsia"/>
          <w:sz w:val="24"/>
          <w:lang w:eastAsia="zh-CN"/>
        </w:rPr>
        <w:t>、</w:t>
      </w:r>
      <w:proofErr w:type="spellStart"/>
      <w:r w:rsidR="00AC32B0">
        <w:rPr>
          <w:rFonts w:ascii="Times New Roman" w:eastAsiaTheme="minorEastAsia" w:hAnsi="Times New Roman"/>
          <w:sz w:val="24"/>
          <w:lang w:eastAsia="zh-CN"/>
        </w:rPr>
        <w:t>BruteForce</w:t>
      </w:r>
      <w:proofErr w:type="spellEnd"/>
      <w:r w:rsidR="00AC32B0">
        <w:rPr>
          <w:rFonts w:ascii="Times New Roman" w:eastAsiaTheme="minorEastAsia" w:hAnsi="Times New Roman" w:hint="eastAsia"/>
          <w:sz w:val="24"/>
          <w:lang w:eastAsia="zh-CN"/>
        </w:rPr>
        <w:t>、</w:t>
      </w:r>
      <w:r w:rsidR="00AC32B0" w:rsidRPr="00AC32B0">
        <w:rPr>
          <w:rFonts w:ascii="Times New Roman" w:eastAsiaTheme="minorEastAsia" w:hAnsi="Times New Roman"/>
          <w:sz w:val="24"/>
          <w:lang w:eastAsia="zh-CN"/>
        </w:rPr>
        <w:t>BruteForce-L1</w:t>
      </w:r>
      <w:proofErr w:type="gramStart"/>
      <w:r w:rsidR="00AC32B0">
        <w:rPr>
          <w:rFonts w:ascii="Times New Roman" w:eastAsiaTheme="minorEastAsia" w:hAnsi="Times New Roman" w:hint="eastAsia"/>
          <w:sz w:val="24"/>
          <w:lang w:eastAsia="zh-CN"/>
        </w:rPr>
        <w:t>三</w:t>
      </w:r>
      <w:proofErr w:type="gramEnd"/>
      <w:r w:rsidR="00AC32B0">
        <w:rPr>
          <w:rFonts w:ascii="Times New Roman" w:eastAsiaTheme="minorEastAsia" w:hAnsi="Times New Roman" w:hint="eastAsia"/>
          <w:sz w:val="24"/>
          <w:lang w:eastAsia="zh-CN"/>
        </w:rPr>
        <w:t>种，其中</w:t>
      </w:r>
      <w:proofErr w:type="spellStart"/>
      <w:r w:rsidR="00AC32B0">
        <w:rPr>
          <w:rFonts w:ascii="Times New Roman" w:eastAsiaTheme="minorEastAsia" w:hAnsi="Times New Roman" w:hint="eastAsia"/>
          <w:sz w:val="24"/>
          <w:lang w:eastAsia="zh-CN"/>
        </w:rPr>
        <w:t>FlannBased</w:t>
      </w:r>
      <w:proofErr w:type="spellEnd"/>
      <w:r w:rsidR="00AC32B0">
        <w:rPr>
          <w:rFonts w:ascii="Times New Roman" w:eastAsiaTheme="minorEastAsia" w:hAnsi="Times New Roman" w:hint="eastAsia"/>
          <w:sz w:val="24"/>
          <w:lang w:eastAsia="zh-CN"/>
        </w:rPr>
        <w:t>时间效率最高，默认采用</w:t>
      </w:r>
      <w:r w:rsidR="0021013C">
        <w:rPr>
          <w:rFonts w:ascii="Times New Roman" w:eastAsiaTheme="minorEastAsia" w:hAnsi="Times New Roman" w:hint="eastAsia"/>
          <w:sz w:val="24"/>
          <w:lang w:eastAsia="zh-CN"/>
        </w:rPr>
        <w:t>。</w:t>
      </w:r>
    </w:p>
    <w:p w:rsidR="009C4255" w:rsidRPr="004954ED" w:rsidRDefault="009F04E1" w:rsidP="00047B4C">
      <w:pPr>
        <w:spacing w:line="360" w:lineRule="auto"/>
        <w:rPr>
          <w:rFonts w:ascii="Times New Roman" w:eastAsiaTheme="minorEastAsia" w:hAnsi="Times New Roman"/>
          <w:sz w:val="24"/>
          <w:lang w:eastAsia="zh-CN"/>
        </w:rPr>
      </w:pPr>
      <w:r w:rsidRPr="004954ED">
        <w:rPr>
          <w:rFonts w:ascii="Times New Roman" w:eastAsiaTheme="minorEastAsia" w:hAnsi="Times New Roman"/>
          <w:b/>
          <w:sz w:val="24"/>
          <w:lang w:eastAsia="zh-CN"/>
        </w:rPr>
        <w:t>准确度计算</w:t>
      </w:r>
      <w:r w:rsidR="009C4255" w:rsidRPr="004954ED">
        <w:rPr>
          <w:rFonts w:ascii="Times New Roman" w:eastAsiaTheme="minorEastAsia" w:hAnsi="Times New Roman"/>
          <w:b/>
          <w:sz w:val="24"/>
          <w:lang w:eastAsia="zh-CN"/>
        </w:rPr>
        <w:t>：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在一个图片集中，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准确度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=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成功匹配查询图片的数目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/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总的匹配数目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*100%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，总的匹配数目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=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查询图片的数目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*</w:t>
      </w:r>
      <w:r w:rsidR="00DB5C79" w:rsidRPr="004954ED">
        <w:rPr>
          <w:rFonts w:ascii="Times New Roman" w:eastAsiaTheme="minorEastAsia" w:hAnsi="Times New Roman"/>
          <w:sz w:val="24"/>
          <w:lang w:eastAsia="zh-CN"/>
        </w:rPr>
        <w:t>每张查询图片要求匹配图片的数目</w:t>
      </w:r>
      <w:r w:rsidR="00EE48EC" w:rsidRPr="004954ED">
        <w:rPr>
          <w:rFonts w:ascii="Times New Roman" w:eastAsiaTheme="minorEastAsia" w:hAnsi="Times New Roman"/>
          <w:sz w:val="24"/>
          <w:lang w:eastAsia="zh-CN"/>
        </w:rPr>
        <w:t>。准确度越高，说明该匹配算法越好。</w:t>
      </w:r>
    </w:p>
    <w:p w:rsidR="009F04E1" w:rsidRPr="004954ED" w:rsidRDefault="009F04E1" w:rsidP="00047B4C">
      <w:pPr>
        <w:spacing w:line="360" w:lineRule="auto"/>
        <w:rPr>
          <w:rFonts w:ascii="Times New Roman" w:eastAsiaTheme="minorEastAsia" w:hAnsi="Times New Roman"/>
          <w:sz w:val="24"/>
          <w:lang w:eastAsia="zh-CN"/>
        </w:rPr>
      </w:pPr>
      <w:r w:rsidRPr="004954ED">
        <w:rPr>
          <w:rFonts w:ascii="Times New Roman" w:eastAsiaTheme="minorEastAsia" w:hAnsi="Times New Roman"/>
          <w:b/>
          <w:sz w:val="24"/>
          <w:lang w:eastAsia="zh-CN"/>
        </w:rPr>
        <w:t>时间</w:t>
      </w:r>
      <w:r w:rsidR="00A757E1" w:rsidRPr="004954ED">
        <w:rPr>
          <w:rFonts w:ascii="Times New Roman" w:eastAsiaTheme="minorEastAsia" w:hAnsi="Times New Roman"/>
          <w:b/>
          <w:sz w:val="24"/>
          <w:lang w:eastAsia="zh-CN"/>
        </w:rPr>
        <w:t>记录</w:t>
      </w:r>
      <w:r w:rsidRPr="004954ED">
        <w:rPr>
          <w:rFonts w:ascii="Times New Roman" w:eastAsiaTheme="minorEastAsia" w:hAnsi="Times New Roman"/>
          <w:b/>
          <w:sz w:val="24"/>
          <w:lang w:eastAsia="zh-CN"/>
        </w:rPr>
        <w:t>：</w:t>
      </w:r>
      <w:r w:rsidR="009A3162" w:rsidRPr="004954ED">
        <w:rPr>
          <w:rFonts w:ascii="Times New Roman" w:eastAsiaTheme="minorEastAsia" w:hAnsi="Times New Roman"/>
          <w:sz w:val="24"/>
          <w:lang w:eastAsia="zh-CN"/>
        </w:rPr>
        <w:t>记录每张图片</w:t>
      </w:r>
      <w:r w:rsidR="003F4B10">
        <w:rPr>
          <w:rFonts w:ascii="Times New Roman" w:eastAsiaTheme="minorEastAsia" w:hAnsi="Times New Roman" w:hint="eastAsia"/>
          <w:sz w:val="24"/>
          <w:lang w:eastAsia="zh-CN"/>
        </w:rPr>
        <w:t>高斯平滑、</w:t>
      </w:r>
      <w:r w:rsidR="009A3162" w:rsidRPr="004954ED">
        <w:rPr>
          <w:rFonts w:ascii="Times New Roman" w:eastAsiaTheme="minorEastAsia" w:hAnsi="Times New Roman"/>
          <w:sz w:val="24"/>
          <w:lang w:eastAsia="zh-CN"/>
        </w:rPr>
        <w:t>提取</w:t>
      </w:r>
      <w:proofErr w:type="spellStart"/>
      <w:r w:rsidR="009A3162" w:rsidRPr="004954ED">
        <w:rPr>
          <w:rFonts w:ascii="Times New Roman" w:eastAsiaTheme="minorEastAsia" w:hAnsi="Times New Roman"/>
          <w:sz w:val="24"/>
          <w:lang w:eastAsia="zh-CN"/>
        </w:rPr>
        <w:t>Keypoints</w:t>
      </w:r>
      <w:proofErr w:type="spellEnd"/>
      <w:r w:rsidR="009A3162" w:rsidRPr="004954ED">
        <w:rPr>
          <w:rFonts w:ascii="Times New Roman" w:eastAsiaTheme="minorEastAsia" w:hAnsi="Times New Roman"/>
          <w:sz w:val="24"/>
          <w:lang w:eastAsia="zh-CN"/>
        </w:rPr>
        <w:t>和</w:t>
      </w:r>
      <w:r w:rsidR="003F4B10">
        <w:rPr>
          <w:rFonts w:ascii="Times New Roman" w:eastAsiaTheme="minorEastAsia" w:hAnsi="Times New Roman" w:hint="eastAsia"/>
          <w:sz w:val="24"/>
          <w:lang w:eastAsia="zh-CN"/>
        </w:rPr>
        <w:t>生产</w:t>
      </w:r>
      <w:proofErr w:type="spellStart"/>
      <w:r w:rsidR="009A3162" w:rsidRPr="004954ED">
        <w:rPr>
          <w:rFonts w:ascii="Times New Roman" w:eastAsiaTheme="minorEastAsia" w:hAnsi="Times New Roman"/>
          <w:sz w:val="24"/>
          <w:lang w:eastAsia="zh-CN"/>
        </w:rPr>
        <w:t>FeaturesDescriptors</w:t>
      </w:r>
      <w:proofErr w:type="spellEnd"/>
      <w:r w:rsidR="00CD0EE8" w:rsidRPr="004954ED">
        <w:rPr>
          <w:rFonts w:ascii="Times New Roman" w:eastAsiaTheme="minorEastAsia" w:hAnsi="Times New Roman"/>
          <w:sz w:val="24"/>
          <w:lang w:eastAsia="zh-CN"/>
        </w:rPr>
        <w:t>的时间，还有</w:t>
      </w:r>
      <w:r w:rsidR="009A3162" w:rsidRPr="004954ED">
        <w:rPr>
          <w:rFonts w:ascii="Times New Roman" w:eastAsiaTheme="minorEastAsia" w:hAnsi="Times New Roman"/>
          <w:sz w:val="24"/>
          <w:lang w:eastAsia="zh-CN"/>
        </w:rPr>
        <w:t>训练集建立</w:t>
      </w:r>
      <w:proofErr w:type="spellStart"/>
      <w:r w:rsidR="009A3162" w:rsidRPr="004954ED">
        <w:rPr>
          <w:rFonts w:ascii="Times New Roman" w:eastAsiaTheme="minorEastAsia" w:hAnsi="Times New Roman"/>
          <w:sz w:val="24"/>
          <w:lang w:eastAsia="zh-CN"/>
        </w:rPr>
        <w:t>KDtree</w:t>
      </w:r>
      <w:proofErr w:type="spellEnd"/>
      <w:r w:rsidR="009A3162" w:rsidRPr="004954ED">
        <w:rPr>
          <w:rFonts w:ascii="Times New Roman" w:eastAsiaTheme="minorEastAsia" w:hAnsi="Times New Roman"/>
          <w:sz w:val="24"/>
          <w:lang w:eastAsia="zh-CN"/>
        </w:rPr>
        <w:t>的时间</w:t>
      </w:r>
      <w:r w:rsidR="00CD0EE8" w:rsidRPr="004954ED">
        <w:rPr>
          <w:rFonts w:ascii="Times New Roman" w:eastAsiaTheme="minorEastAsia" w:hAnsi="Times New Roman"/>
          <w:sz w:val="24"/>
          <w:lang w:eastAsia="zh-CN"/>
        </w:rPr>
        <w:t>，每张查询图片匹配的时间</w:t>
      </w:r>
      <w:r w:rsidR="009A3162" w:rsidRPr="004954ED">
        <w:rPr>
          <w:rFonts w:ascii="Times New Roman" w:eastAsiaTheme="minorEastAsia" w:hAnsi="Times New Roman"/>
          <w:sz w:val="24"/>
          <w:lang w:eastAsia="zh-CN"/>
        </w:rPr>
        <w:t>。</w:t>
      </w:r>
    </w:p>
    <w:p w:rsidR="009C4255" w:rsidRPr="004954ED" w:rsidRDefault="00E8121B" w:rsidP="00047B4C">
      <w:pPr>
        <w:spacing w:line="360" w:lineRule="auto"/>
        <w:rPr>
          <w:rFonts w:ascii="Times New Roman" w:eastAsiaTheme="minorEastAsia" w:hAnsi="Times New Roman"/>
          <w:bCs/>
          <w:sz w:val="24"/>
          <w:szCs w:val="28"/>
          <w:lang w:eastAsia="zh-CN"/>
        </w:rPr>
      </w:pPr>
      <w:r w:rsidRPr="004954ED">
        <w:rPr>
          <w:rFonts w:ascii="Times New Roman" w:eastAsiaTheme="minorEastAsia" w:hAnsi="Times New Roman"/>
          <w:b/>
          <w:bCs/>
          <w:sz w:val="24"/>
          <w:szCs w:val="28"/>
          <w:lang w:eastAsia="zh-CN"/>
        </w:rPr>
        <w:t>SIFT:</w:t>
      </w:r>
      <w:r w:rsidR="003C4165" w:rsidRPr="004954ED">
        <w:rPr>
          <w:rFonts w:ascii="Times New Roman" w:eastAsiaTheme="minorEastAsia" w:hAnsi="Times New Roman"/>
          <w:b/>
          <w:sz w:val="24"/>
        </w:rPr>
        <w:t xml:space="preserve"> 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SIFT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特征（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Scale-invariant feature transform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，尺度不变特征转换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)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是一种电脑视觉的算法用来侦测与描述影像中的局部性特</w:t>
      </w:r>
      <w:r w:rsidR="00AF1C82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征，它在空间尺度中寻找极值点，并提取出其位置、尺度、旋转不变量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。其应用范围包含物体辨识、机器人地图感知与导航、影像缝合、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3D</w:t>
      </w:r>
      <w:r w:rsidR="003C4165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模型建立、手势辨识、影像追踪和动作比对。</w:t>
      </w:r>
    </w:p>
    <w:p w:rsidR="004C3022" w:rsidRPr="004954ED" w:rsidRDefault="004C3022" w:rsidP="00047B4C">
      <w:pPr>
        <w:spacing w:line="360" w:lineRule="auto"/>
        <w:rPr>
          <w:rFonts w:ascii="Times New Roman" w:eastAsiaTheme="minorEastAsia" w:hAnsi="Times New Roman"/>
          <w:bCs/>
          <w:sz w:val="24"/>
          <w:szCs w:val="28"/>
          <w:lang w:eastAsia="zh-CN"/>
        </w:rPr>
      </w:pPr>
      <w:proofErr w:type="spellStart"/>
      <w:r w:rsidRPr="004954ED">
        <w:rPr>
          <w:rFonts w:ascii="Times New Roman" w:eastAsiaTheme="minorEastAsia" w:hAnsi="Times New Roman"/>
          <w:b/>
          <w:bCs/>
          <w:sz w:val="24"/>
          <w:szCs w:val="28"/>
          <w:lang w:eastAsia="zh-CN"/>
        </w:rPr>
        <w:t>KD</w:t>
      </w:r>
      <w:r w:rsidR="00D94076">
        <w:rPr>
          <w:rFonts w:ascii="Times New Roman" w:eastAsiaTheme="minorEastAsia" w:hAnsi="Times New Roman" w:hint="eastAsia"/>
          <w:b/>
          <w:bCs/>
          <w:sz w:val="24"/>
          <w:szCs w:val="28"/>
          <w:lang w:eastAsia="zh-CN"/>
        </w:rPr>
        <w:t>T</w:t>
      </w:r>
      <w:r w:rsidRPr="004954ED">
        <w:rPr>
          <w:rFonts w:ascii="Times New Roman" w:eastAsiaTheme="minorEastAsia" w:hAnsi="Times New Roman"/>
          <w:b/>
          <w:bCs/>
          <w:sz w:val="24"/>
          <w:szCs w:val="28"/>
          <w:lang w:eastAsia="zh-CN"/>
        </w:rPr>
        <w:t>ree</w:t>
      </w:r>
      <w:proofErr w:type="spellEnd"/>
      <w:r w:rsidRPr="004954ED">
        <w:rPr>
          <w:rFonts w:ascii="Times New Roman" w:eastAsiaTheme="minorEastAsia" w:hAnsi="Times New Roman"/>
          <w:b/>
          <w:bCs/>
          <w:sz w:val="24"/>
          <w:szCs w:val="28"/>
          <w:lang w:eastAsia="zh-CN"/>
        </w:rPr>
        <w:t>：</w:t>
      </w:r>
      <w:proofErr w:type="spellStart"/>
      <w:r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KD</w:t>
      </w:r>
      <w:r w:rsidR="000B58DC">
        <w:rPr>
          <w:rFonts w:ascii="Times New Roman" w:eastAsiaTheme="minorEastAsia" w:hAnsi="Times New Roman" w:hint="eastAsia"/>
          <w:bCs/>
          <w:sz w:val="24"/>
          <w:szCs w:val="28"/>
          <w:lang w:eastAsia="zh-CN"/>
        </w:rPr>
        <w:t>Tree</w:t>
      </w:r>
      <w:proofErr w:type="spellEnd"/>
      <w:r w:rsidR="008D5CF0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是做多维数据索引时候用到的一种数据结构，</w:t>
      </w:r>
      <w:proofErr w:type="spellStart"/>
      <w:r w:rsidR="008D5CF0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KD</w:t>
      </w:r>
      <w:r w:rsidR="000B58DC">
        <w:rPr>
          <w:rFonts w:ascii="Times New Roman" w:eastAsiaTheme="minorEastAsia" w:hAnsi="Times New Roman" w:hint="eastAsia"/>
          <w:bCs/>
          <w:sz w:val="24"/>
          <w:szCs w:val="28"/>
          <w:lang w:eastAsia="zh-CN"/>
        </w:rPr>
        <w:t>Tree</w:t>
      </w:r>
      <w:proofErr w:type="spellEnd"/>
      <w:proofErr w:type="gramStart"/>
      <w:r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是二叉检索</w:t>
      </w:r>
      <w:proofErr w:type="gramEnd"/>
      <w:r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树的扩展，</w:t>
      </w:r>
      <w:proofErr w:type="spellStart"/>
      <w:r w:rsidR="008D5CF0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KD</w:t>
      </w:r>
      <w:r w:rsidR="005D3027">
        <w:rPr>
          <w:rFonts w:ascii="Times New Roman" w:eastAsiaTheme="minorEastAsia" w:hAnsi="Times New Roman" w:hint="eastAsia"/>
          <w:bCs/>
          <w:sz w:val="24"/>
          <w:szCs w:val="28"/>
          <w:lang w:eastAsia="zh-CN"/>
        </w:rPr>
        <w:t>Tree</w:t>
      </w:r>
      <w:proofErr w:type="spellEnd"/>
      <w:r w:rsidR="008D5CF0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的每一层将空间分成</w:t>
      </w:r>
      <w:r w:rsidR="007C61EC" w:rsidRPr="004954ED">
        <w:rPr>
          <w:rFonts w:ascii="Times New Roman" w:eastAsiaTheme="minorEastAsia" w:hAnsi="Times New Roman" w:hint="eastAsia"/>
          <w:bCs/>
          <w:sz w:val="24"/>
          <w:szCs w:val="28"/>
          <w:lang w:eastAsia="zh-CN"/>
        </w:rPr>
        <w:t>多</w:t>
      </w:r>
      <w:r w:rsidR="008D5CF0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个，</w:t>
      </w:r>
      <w:r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树的顶层结点按一维进行划分，下一层结点按另一维进行划分，以此类推，各个维循环往复。划分要使得在每个结点，大约一半存储在子树中的点落入一侧，而另一半落入另一侧。当一个结点中的点数少于给定的最大点数时，划分结束。</w:t>
      </w:r>
      <w:r w:rsidR="00063498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用</w:t>
      </w:r>
      <w:proofErr w:type="spellStart"/>
      <w:r w:rsidR="00063498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KD</w:t>
      </w:r>
      <w:r w:rsidR="00DC0425">
        <w:rPr>
          <w:rFonts w:ascii="Times New Roman" w:eastAsiaTheme="minorEastAsia" w:hAnsi="Times New Roman" w:hint="eastAsia"/>
          <w:bCs/>
          <w:sz w:val="24"/>
          <w:szCs w:val="28"/>
          <w:lang w:eastAsia="zh-CN"/>
        </w:rPr>
        <w:t>Tree</w:t>
      </w:r>
      <w:proofErr w:type="spellEnd"/>
      <w:r w:rsidR="00063498" w:rsidRPr="004954ED">
        <w:rPr>
          <w:rFonts w:ascii="Times New Roman" w:eastAsiaTheme="minorEastAsia" w:hAnsi="Times New Roman"/>
          <w:bCs/>
          <w:sz w:val="24"/>
          <w:szCs w:val="28"/>
          <w:lang w:eastAsia="zh-CN"/>
        </w:rPr>
        <w:t>有助于提升匹配的效率。</w:t>
      </w:r>
    </w:p>
    <w:p w:rsidR="003B4521" w:rsidRPr="001F6008" w:rsidRDefault="00805C8D" w:rsidP="00047B4C">
      <w:pPr>
        <w:pStyle w:val="3"/>
        <w:spacing w:line="360" w:lineRule="auto"/>
      </w:pPr>
      <w:bookmarkStart w:id="14" w:name="_Toc326755279"/>
      <w:bookmarkStart w:id="15" w:name="_Toc359616600"/>
      <w:r>
        <w:rPr>
          <w:rFonts w:hint="eastAsia"/>
        </w:rPr>
        <w:t>4</w:t>
      </w:r>
      <w:r w:rsidR="008D74EB">
        <w:rPr>
          <w:rFonts w:hint="eastAsia"/>
        </w:rPr>
        <w:t xml:space="preserve">. </w:t>
      </w:r>
      <w:r w:rsidR="00DD0BAB" w:rsidRPr="001F6008">
        <w:t>程序中应用和定义</w:t>
      </w:r>
      <w:r w:rsidR="003B4521" w:rsidRPr="001F6008">
        <w:t>的</w:t>
      </w:r>
      <w:r w:rsidR="00DD0BAB" w:rsidRPr="001F6008">
        <w:t>关键</w:t>
      </w:r>
      <w:r w:rsidR="003B4521" w:rsidRPr="001F6008">
        <w:t>函数</w:t>
      </w:r>
      <w:bookmarkEnd w:id="14"/>
      <w:bookmarkEnd w:id="15"/>
    </w:p>
    <w:p w:rsidR="00B978B1" w:rsidRP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B978B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class siftmy</w:t>
      </w:r>
    </w:p>
    <w:p w:rsidR="00B978B1" w:rsidRP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color w:val="0000FF"/>
          <w:sz w:val="24"/>
          <w:szCs w:val="21"/>
          <w:lang w:eastAsia="zh-CN" w:bidi="ar-SA"/>
        </w:rPr>
      </w:pP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/*sift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的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opencv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版本，主要用来研究其算法和更改相关参数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*/</w:t>
      </w:r>
    </w:p>
    <w:p w:rsidR="00B978B1" w:rsidRPr="00B978B1" w:rsidRDefault="0068298E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siftmy::</w:t>
      </w:r>
      <w:r w:rsidR="00B978B1" w:rsidRPr="00B978B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unpackOctavebool readImgNames(</w:t>
      </w:r>
      <w:r w:rsidR="00B978B1" w:rsidRPr="00B978B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 string</w:t>
      </w:r>
      <w:r w:rsidR="00B978B1" w:rsidRPr="00B978B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&amp;setName, </w:t>
      </w:r>
      <w:r w:rsidR="00B978B1" w:rsidRPr="00B978B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 int</w:t>
      </w:r>
      <w:r w:rsidR="00B978B1" w:rsidRPr="00B978B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resImgNum)</w:t>
      </w:r>
    </w:p>
    <w:p w:rsidR="00B978B1" w:rsidRP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/*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用来确定金字塔的层数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*/</w:t>
      </w:r>
    </w:p>
    <w:p w:rsidR="00B978B1" w:rsidRP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B978B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void</w:t>
      </w:r>
      <w:r w:rsidRPr="00B978B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siftmy::operator()</w:t>
      </w:r>
    </w:p>
    <w:p w:rsidR="00B978B1" w:rsidRP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/*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通过重载，实现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sift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的主要步骤</w:t>
      </w:r>
      <w:r w:rsidRPr="00B978B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*/</w:t>
      </w:r>
    </w:p>
    <w:p w:rsidR="00B978B1" w:rsidRDefault="00B978B1" w:rsidP="00B978B1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</w:pPr>
    </w:p>
    <w:p w:rsidR="00353BDC" w:rsidRPr="004954ED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bool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readImgNames(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string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&amp;setName, 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int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resImgNum)</w:t>
      </w:r>
    </w:p>
    <w:p w:rsidR="00353BDC" w:rsidRPr="00D84659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lastRenderedPageBreak/>
        <w:t>/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自己定义读取图片集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setName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中的图片名字，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resImgNum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表示读取图片的数目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*/</w:t>
      </w:r>
    </w:p>
    <w:p w:rsidR="00353BDC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</w:pPr>
    </w:p>
    <w:p w:rsidR="00353BDC" w:rsidRPr="005803A2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 xml:space="preserve">bool </w:t>
      </w:r>
      <w:r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trainSet(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Ptr&lt;DescriptorMatcher&gt;&amp;</w:t>
      </w:r>
      <w:r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descriptorMatcher) </w:t>
      </w:r>
    </w:p>
    <w:p w:rsidR="00353BDC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/*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自己定义用来建立训练集的描述子匹配器集的函数</w:t>
      </w:r>
      <w:r w:rsidRPr="00D84659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，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descriptorMatcher 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表示描述子匹配器集</w:t>
      </w:r>
      <w:r w:rsidRPr="00D84659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*/</w:t>
      </w:r>
    </w:p>
    <w:p w:rsidR="00353BDC" w:rsidRPr="00353BDC" w:rsidRDefault="00353BDC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</w:pPr>
    </w:p>
    <w:p w:rsidR="001769B7" w:rsidRPr="001769B7" w:rsidRDefault="001769B7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bool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matchImgs(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string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&amp;queryImgName,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int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resImgNum,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vector&lt;string&gt;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&amp;resultIm</w:t>
      </w:r>
      <w:r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gNames,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Ptr&lt;DescriptorMatcher&gt;&amp;</w:t>
      </w:r>
      <w:r>
        <w:rPr>
          <w:rFonts w:ascii="Times New Roman" w:eastAsia="新宋体" w:hAnsi="Times New Roman" w:hint="eastAsia"/>
          <w:b/>
          <w:noProof/>
          <w:sz w:val="24"/>
          <w:szCs w:val="21"/>
          <w:lang w:eastAsia="zh-CN" w:bidi="ar-SA"/>
        </w:rPr>
        <w:t xml:space="preserve"> </w:t>
      </w:r>
      <w:r w:rsidRPr="001769B7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descriptorMatcher) </w:t>
      </w:r>
    </w:p>
    <w:p w:rsidR="00AE4E8E" w:rsidRPr="00FA3BC8" w:rsidRDefault="00AE4E8E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/*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查询图片用来匹配图片的函数</w:t>
      </w:r>
      <w:r w:rsidR="00722DF8" w:rsidRPr="00FA3BC8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，</w:t>
      </w:r>
    </w:p>
    <w:p w:rsidR="00AE4E8E" w:rsidRPr="00FA3BC8" w:rsidRDefault="00722DF8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 *queryImg</w:t>
      </w:r>
      <w:r w:rsidRPr="00FA3BC8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Name</w:t>
      </w:r>
      <w:r w:rsidR="00AE4E8E"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 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表示查询图片的</w:t>
      </w:r>
      <w:r w:rsidRPr="00FA3BC8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路径</w:t>
      </w:r>
      <w:r w:rsidR="00504338" w:rsidRPr="00FA3BC8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名称</w:t>
      </w:r>
    </w:p>
    <w:p w:rsidR="00AE4E8E" w:rsidRPr="00FA3BC8" w:rsidRDefault="00AE4E8E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 *resImgNum 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表示每张图片匹配的数目</w:t>
      </w:r>
    </w:p>
    <w:p w:rsidR="00AE4E8E" w:rsidRPr="00FA3BC8" w:rsidRDefault="00AE4E8E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 *resultImgNames 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表示存储匹配结果图片的名字容器集</w:t>
      </w:r>
    </w:p>
    <w:p w:rsidR="00AE4E8E" w:rsidRDefault="00AE4E8E" w:rsidP="00047B4C">
      <w:pPr>
        <w:widowControl w:val="0"/>
        <w:autoSpaceDE w:val="0"/>
        <w:autoSpaceDN w:val="0"/>
        <w:adjustRightInd w:val="0"/>
        <w:spacing w:after="0" w:line="360" w:lineRule="auto"/>
        <w:ind w:firstLineChars="50" w:firstLine="120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*descriptorMatcher 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表示描述子匹配器集</w:t>
      </w:r>
      <w:r w:rsidRPr="00FA3BC8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*/</w:t>
      </w:r>
    </w:p>
    <w:p w:rsidR="003403AA" w:rsidRPr="004954ED" w:rsidRDefault="003403AA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EastAsia" w:hAnsi="Times New Roman"/>
          <w:b/>
          <w:bCs/>
          <w:color w:val="20435C"/>
          <w:sz w:val="24"/>
          <w:szCs w:val="21"/>
          <w:lang w:eastAsia="zh-CN" w:bidi="ar-SA"/>
        </w:rPr>
      </w:pPr>
    </w:p>
    <w:p w:rsidR="00F15239" w:rsidRPr="004954ED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void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DescriptorMatcher::train()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/*</w:t>
      </w:r>
      <w:r w:rsidR="00353BDC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训练集的特征</w:t>
      </w:r>
      <w:r w:rsidR="00F76F7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描述子</w:t>
      </w:r>
      <w:r w:rsidR="00353BDC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进行训练</w:t>
      </w:r>
      <w:r w:rsidR="00F76F71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，建立匹配器</w:t>
      </w: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*/</w:t>
      </w:r>
    </w:p>
    <w:p w:rsidR="000E33E5" w:rsidRPr="004954ED" w:rsidRDefault="000E33E5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color w:val="008000"/>
          <w:sz w:val="24"/>
          <w:szCs w:val="21"/>
          <w:lang w:eastAsia="zh-CN" w:bidi="ar-SA"/>
        </w:rPr>
      </w:pPr>
    </w:p>
    <w:p w:rsidR="00F15239" w:rsidRPr="004954ED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void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DescriptorMatcher::knnMatch(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Mat&amp;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queryDescriptors,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vector&lt;vector&lt;DMatch&gt;&gt;&amp;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matches, 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int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k, 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vector&lt;Mat&gt;&amp;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masks=</w:t>
      </w: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vector&lt;Mat&gt;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(),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bool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compactResult=</w:t>
      </w:r>
      <w:r w:rsidRPr="004954ED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false</w:t>
      </w:r>
      <w:r w:rsidRPr="004954ED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)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/*queryDescriptors –Query set of descriptors.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masks –Set of masks. Each masks[i] specifies permissible matches between the input query descriptors and stored train descriptors from the i-th image trainDescCollection[i].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matches –Matches. Each matches[i] is k or less matches for the same query descriptor.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k –Count of best matches found per each query descriptor or less if a query descriptor has less than k possible matches in total.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 xml:space="preserve">compactResult –Parameter used when the mask (or masks) is not empty. If </w:t>
      </w: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lastRenderedPageBreak/>
        <w:t>compactResult is false, the matches vector has the same size as queryDescriptors rows. If compactResult is true, the matches vector does not contain matches for fully masked-out query descriptors.</w:t>
      </w:r>
    </w:p>
    <w:p w:rsidR="00F15239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These extended variants of DescriptorMatcher::match() methods find several best matches for each query descriptor.</w:t>
      </w:r>
    </w:p>
    <w:p w:rsidR="00AE4E8E" w:rsidRPr="005803A2" w:rsidRDefault="00F15239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The matches are returned in the distance increasing order.*/</w:t>
      </w:r>
    </w:p>
    <w:p w:rsidR="000E33E5" w:rsidRPr="004954ED" w:rsidRDefault="000E33E5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color w:val="008000"/>
          <w:sz w:val="24"/>
          <w:szCs w:val="21"/>
          <w:lang w:eastAsia="zh-CN" w:bidi="ar-SA"/>
        </w:rPr>
      </w:pPr>
    </w:p>
    <w:p w:rsidR="000B1A92" w:rsidRPr="005803A2" w:rsidRDefault="000B1A92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</w:pPr>
      <w:r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Ptr&lt;DescriptorMatcher&gt;</w:t>
      </w:r>
      <w:r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descriptorMatcher =</w:t>
      </w:r>
      <w:r w:rsidRPr="005803A2">
        <w:rPr>
          <w:rFonts w:ascii="Times New Roman" w:eastAsia="新宋体" w:hAnsi="Times New Roman" w:hint="eastAsia"/>
          <w:b/>
          <w:noProof/>
          <w:sz w:val="24"/>
          <w:szCs w:val="21"/>
          <w:lang w:eastAsia="zh-CN" w:bidi="ar-SA"/>
        </w:rPr>
        <w:t xml:space="preserve"> </w:t>
      </w:r>
      <w:r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DescriptorMatcher::create(</w:t>
      </w:r>
      <w:r w:rsidR="005803A2" w:rsidRPr="00233901">
        <w:rPr>
          <w:rFonts w:ascii="Times New Roman" w:eastAsia="新宋体" w:hAnsi="Times New Roman"/>
          <w:b/>
          <w:noProof/>
          <w:color w:val="0000FF"/>
          <w:sz w:val="24"/>
          <w:szCs w:val="21"/>
          <w:lang w:eastAsia="zh-CN" w:bidi="ar-SA"/>
        </w:rPr>
        <w:t>const string&amp;</w:t>
      </w:r>
      <w:r w:rsidR="005803A2"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 xml:space="preserve"> </w:t>
      </w:r>
      <w:r w:rsidR="005803A2" w:rsidRPr="00233901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descriptorMatcherType</w:t>
      </w:r>
      <w:r w:rsidRPr="005803A2">
        <w:rPr>
          <w:rFonts w:ascii="Times New Roman" w:eastAsia="新宋体" w:hAnsi="Times New Roman"/>
          <w:b/>
          <w:noProof/>
          <w:sz w:val="24"/>
          <w:szCs w:val="21"/>
          <w:lang w:eastAsia="zh-CN" w:bidi="ar-SA"/>
        </w:rPr>
        <w:t>)</w:t>
      </w:r>
    </w:p>
    <w:p w:rsidR="000B1A92" w:rsidRDefault="000B1A92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/*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特征描述子匹配的算法：</w:t>
      </w:r>
      <w:r w:rsidR="005803A2" w:rsidRPr="005803A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descriptorMatcherType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采用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FlannBased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算法时间效率最高，还可以采用</w:t>
      </w:r>
      <w:r w:rsidRPr="000B1A9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BruteForce,</w:t>
      </w:r>
      <w:r w:rsidR="005803A2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 xml:space="preserve"> </w:t>
      </w:r>
      <w:r w:rsidRPr="000B1A92">
        <w:rPr>
          <w:rFonts w:ascii="Times New Roman" w:eastAsia="新宋体" w:hAnsi="Times New Roman"/>
          <w:noProof/>
          <w:sz w:val="24"/>
          <w:szCs w:val="21"/>
          <w:lang w:eastAsia="zh-CN" w:bidi="ar-SA"/>
        </w:rPr>
        <w:t>BruteForce-L1</w:t>
      </w:r>
      <w:r w:rsidR="005803A2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 xml:space="preserve"> </w:t>
      </w:r>
      <w:r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*</w:t>
      </w:r>
      <w:r w:rsidR="004C3D9F">
        <w:rPr>
          <w:rFonts w:ascii="Times New Roman" w:eastAsia="新宋体" w:hAnsi="Times New Roman" w:hint="eastAsia"/>
          <w:noProof/>
          <w:sz w:val="24"/>
          <w:szCs w:val="21"/>
          <w:lang w:eastAsia="zh-CN" w:bidi="ar-SA"/>
        </w:rPr>
        <w:t>/</w:t>
      </w:r>
    </w:p>
    <w:p w:rsidR="00805C8D" w:rsidRDefault="00175730" w:rsidP="00805C8D">
      <w:pPr>
        <w:pStyle w:val="3"/>
        <w:spacing w:line="360" w:lineRule="auto"/>
      </w:pPr>
      <w:bookmarkStart w:id="16" w:name="_Toc326755274"/>
      <w:bookmarkStart w:id="17" w:name="_Toc359616601"/>
      <w:r>
        <w:rPr>
          <w:rFonts w:hint="eastAsia"/>
        </w:rPr>
        <w:t>5</w:t>
      </w:r>
      <w:r w:rsidR="00805C8D">
        <w:rPr>
          <w:rFonts w:hint="eastAsia"/>
        </w:rPr>
        <w:t xml:space="preserve">. </w:t>
      </w:r>
      <w:proofErr w:type="spellStart"/>
      <w:r w:rsidR="00805C8D">
        <w:rPr>
          <w:rFonts w:hint="eastAsia"/>
        </w:rPr>
        <w:t>Qt</w:t>
      </w:r>
      <w:proofErr w:type="spellEnd"/>
      <w:r w:rsidR="00805C8D" w:rsidRPr="001F6008">
        <w:t>界面</w:t>
      </w:r>
      <w:bookmarkEnd w:id="16"/>
      <w:bookmarkEnd w:id="17"/>
    </w:p>
    <w:p w:rsidR="0080710B" w:rsidRPr="00A4460C" w:rsidRDefault="0080710B" w:rsidP="00A4460C">
      <w:pPr>
        <w:spacing w:line="360" w:lineRule="auto"/>
        <w:ind w:firstLine="42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使用</w:t>
      </w:r>
      <w:r w:rsidRPr="00A4460C">
        <w:rPr>
          <w:rFonts w:hint="eastAsia"/>
          <w:sz w:val="24"/>
          <w:lang w:eastAsia="zh-CN"/>
        </w:rPr>
        <w:t>Qt5</w:t>
      </w:r>
      <w:r w:rsidRPr="00A4460C">
        <w:rPr>
          <w:rFonts w:hint="eastAsia"/>
          <w:sz w:val="24"/>
          <w:lang w:eastAsia="zh-CN"/>
        </w:rPr>
        <w:t>进行编程，虽然</w:t>
      </w:r>
      <w:proofErr w:type="spellStart"/>
      <w:r w:rsidRPr="00A4460C">
        <w:rPr>
          <w:rFonts w:hint="eastAsia"/>
          <w:sz w:val="24"/>
          <w:lang w:eastAsia="zh-CN"/>
        </w:rPr>
        <w:t>Qt</w:t>
      </w:r>
      <w:proofErr w:type="spellEnd"/>
      <w:r w:rsidRPr="00A4460C">
        <w:rPr>
          <w:rFonts w:hint="eastAsia"/>
          <w:sz w:val="24"/>
          <w:lang w:eastAsia="zh-CN"/>
        </w:rPr>
        <w:t>也是基于</w:t>
      </w:r>
      <w:proofErr w:type="spellStart"/>
      <w:r w:rsidRPr="00A4460C">
        <w:rPr>
          <w:rFonts w:hint="eastAsia"/>
          <w:sz w:val="24"/>
          <w:lang w:eastAsia="zh-CN"/>
        </w:rPr>
        <w:t>c++</w:t>
      </w:r>
      <w:proofErr w:type="spellEnd"/>
      <w:r w:rsidRPr="00A4460C">
        <w:rPr>
          <w:rFonts w:hint="eastAsia"/>
          <w:sz w:val="24"/>
          <w:lang w:eastAsia="zh-CN"/>
        </w:rPr>
        <w:t>的库，但是由于所用库不同，在一个工程中直接编写较为繁琐，使用调用可执行文件的方法来完成调用关系。</w:t>
      </w:r>
    </w:p>
    <w:p w:rsidR="0080710B" w:rsidRPr="00A4460C" w:rsidRDefault="0080710B" w:rsidP="0080710B">
      <w:pPr>
        <w:spacing w:line="360" w:lineRule="auto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界面包括：</w:t>
      </w:r>
    </w:p>
    <w:p w:rsidR="0080710B" w:rsidRPr="00A4460C" w:rsidRDefault="0080710B" w:rsidP="0080710B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两个图片展示停靠部件，用于展示所选择图像和匹配图像。</w:t>
      </w:r>
    </w:p>
    <w:p w:rsidR="0080710B" w:rsidRPr="00A4460C" w:rsidRDefault="0080710B" w:rsidP="0080710B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“训练集路径”选择按钮、“开始训练”按钮、“打开图像”按钮、匹配数量选择下拉菜单、“开始匹配”按钮</w:t>
      </w:r>
    </w:p>
    <w:p w:rsidR="0080710B" w:rsidRPr="00A4460C" w:rsidRDefault="0080710B" w:rsidP="0080710B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文本显示框，用于提示相应信息。</w:t>
      </w:r>
    </w:p>
    <w:p w:rsidR="0080710B" w:rsidRPr="00A4460C" w:rsidRDefault="0080710B" w:rsidP="0080710B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文件及路径选择窗口</w:t>
      </w:r>
    </w:p>
    <w:p w:rsidR="0080710B" w:rsidRPr="00A4460C" w:rsidRDefault="0080710B" w:rsidP="0080710B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  <w:lang w:eastAsia="zh-CN"/>
        </w:rPr>
      </w:pPr>
      <w:r w:rsidRPr="00A4460C">
        <w:rPr>
          <w:rFonts w:hint="eastAsia"/>
          <w:sz w:val="24"/>
          <w:lang w:eastAsia="zh-CN"/>
        </w:rPr>
        <w:t>下图为主要的部件定义</w:t>
      </w:r>
    </w:p>
    <w:p w:rsidR="0080710B" w:rsidRDefault="0080710B" w:rsidP="0080710B">
      <w:pPr>
        <w:pStyle w:val="a4"/>
        <w:spacing w:line="360" w:lineRule="auto"/>
        <w:ind w:left="42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220E0EC" wp14:editId="426171A9">
            <wp:extent cx="2686050" cy="1276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0B" w:rsidRPr="00643055" w:rsidRDefault="0080710B" w:rsidP="0080710B">
      <w:pPr>
        <w:spacing w:line="360" w:lineRule="auto"/>
        <w:ind w:firstLine="420"/>
        <w:rPr>
          <w:sz w:val="24"/>
          <w:lang w:eastAsia="zh-CN"/>
        </w:rPr>
      </w:pPr>
      <w:r w:rsidRPr="00643055">
        <w:rPr>
          <w:rFonts w:hint="eastAsia"/>
          <w:sz w:val="24"/>
          <w:lang w:eastAsia="zh-CN"/>
        </w:rPr>
        <w:lastRenderedPageBreak/>
        <w:t>界面另外一个重要的部分是和</w:t>
      </w:r>
      <w:proofErr w:type="gramStart"/>
      <w:r w:rsidRPr="00643055">
        <w:rPr>
          <w:rFonts w:hint="eastAsia"/>
          <w:sz w:val="24"/>
          <w:lang w:eastAsia="zh-CN"/>
        </w:rPr>
        <w:t>可</w:t>
      </w:r>
      <w:proofErr w:type="gramEnd"/>
      <w:r w:rsidRPr="00643055">
        <w:rPr>
          <w:rFonts w:hint="eastAsia"/>
          <w:sz w:val="24"/>
          <w:lang w:eastAsia="zh-CN"/>
        </w:rPr>
        <w:t>执行文件的交互。</w:t>
      </w:r>
      <w:proofErr w:type="spellStart"/>
      <w:r w:rsidRPr="00643055">
        <w:rPr>
          <w:rFonts w:hint="eastAsia"/>
          <w:sz w:val="24"/>
          <w:lang w:eastAsia="zh-CN"/>
        </w:rPr>
        <w:t>Qt</w:t>
      </w:r>
      <w:proofErr w:type="spellEnd"/>
      <w:r w:rsidRPr="00643055">
        <w:rPr>
          <w:rFonts w:hint="eastAsia"/>
          <w:sz w:val="24"/>
          <w:lang w:eastAsia="zh-CN"/>
        </w:rPr>
        <w:t>编程中需要新建一个进程，调用相应的</w:t>
      </w:r>
      <w:r w:rsidRPr="00643055">
        <w:rPr>
          <w:rFonts w:hint="eastAsia"/>
          <w:sz w:val="24"/>
          <w:lang w:eastAsia="zh-CN"/>
        </w:rPr>
        <w:t>exe</w:t>
      </w:r>
      <w:r w:rsidRPr="00643055">
        <w:rPr>
          <w:rFonts w:hint="eastAsia"/>
          <w:sz w:val="24"/>
          <w:lang w:eastAsia="zh-CN"/>
        </w:rPr>
        <w:t>文件。在进程交互的过程中，由于是本机通讯，没有使用</w:t>
      </w:r>
      <w:r w:rsidRPr="00643055">
        <w:rPr>
          <w:rFonts w:hint="eastAsia"/>
          <w:sz w:val="24"/>
          <w:lang w:eastAsia="zh-CN"/>
        </w:rPr>
        <w:t>socket</w:t>
      </w:r>
      <w:r w:rsidRPr="00643055">
        <w:rPr>
          <w:rFonts w:hint="eastAsia"/>
          <w:sz w:val="24"/>
          <w:lang w:eastAsia="zh-CN"/>
        </w:rPr>
        <w:t>，而是直接使用两个进程的输入流和输出流进行交互。不过需要注意的是，在读取数据时要将不必要的换行符等信息去除，否则将会出错。</w:t>
      </w:r>
    </w:p>
    <w:p w:rsidR="00805C8D" w:rsidRPr="0080710B" w:rsidRDefault="00805C8D" w:rsidP="00805C8D">
      <w:pPr>
        <w:spacing w:line="360" w:lineRule="auto"/>
        <w:rPr>
          <w:lang w:eastAsia="zh-CN"/>
        </w:rPr>
      </w:pPr>
    </w:p>
    <w:p w:rsidR="00805C8D" w:rsidRPr="00805C8D" w:rsidRDefault="00805C8D" w:rsidP="00047B4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新宋体" w:hAnsi="Times New Roman"/>
          <w:noProof/>
          <w:sz w:val="24"/>
          <w:szCs w:val="21"/>
          <w:lang w:eastAsia="zh-CN" w:bidi="ar-SA"/>
        </w:rPr>
      </w:pPr>
    </w:p>
    <w:p w:rsidR="004E5CBF" w:rsidRDefault="004E5CBF" w:rsidP="00047B4C">
      <w:pPr>
        <w:spacing w:after="0" w:line="360" w:lineRule="auto"/>
        <w:rPr>
          <w:rFonts w:ascii="Times New Roman" w:eastAsiaTheme="majorEastAsia" w:hAnsi="Times New Roman"/>
          <w:b/>
          <w:bCs/>
          <w:sz w:val="28"/>
          <w:szCs w:val="32"/>
          <w:lang w:eastAsia="zh-CN"/>
        </w:rPr>
      </w:pPr>
      <w:bookmarkStart w:id="18" w:name="_Toc326755282"/>
      <w:r>
        <w:rPr>
          <w:rFonts w:ascii="Times New Roman" w:hAnsi="Times New Roman"/>
          <w:lang w:eastAsia="zh-CN"/>
        </w:rPr>
        <w:br w:type="page"/>
      </w:r>
    </w:p>
    <w:p w:rsidR="00EF3038" w:rsidRPr="001F6008" w:rsidRDefault="008D74EB" w:rsidP="00047B4C">
      <w:pPr>
        <w:pStyle w:val="2"/>
        <w:spacing w:line="360" w:lineRule="auto"/>
        <w:rPr>
          <w:rFonts w:ascii="Times New Roman" w:hAnsi="Times New Roman" w:cs="Times New Roman"/>
          <w:lang w:eastAsia="zh-CN"/>
        </w:rPr>
      </w:pPr>
      <w:bookmarkStart w:id="19" w:name="_Toc359616602"/>
      <w:r>
        <w:rPr>
          <w:rFonts w:ascii="Times New Roman" w:hAnsi="Times New Roman" w:cs="Times New Roman" w:hint="eastAsia"/>
          <w:lang w:eastAsia="zh-CN"/>
        </w:rPr>
        <w:lastRenderedPageBreak/>
        <w:t>四、</w:t>
      </w:r>
      <w:r w:rsidR="009104FD">
        <w:rPr>
          <w:rFonts w:ascii="Times New Roman" w:hAnsi="Times New Roman" w:cs="Times New Roman" w:hint="eastAsia"/>
          <w:lang w:eastAsia="zh-CN"/>
        </w:rPr>
        <w:t>系统</w:t>
      </w:r>
      <w:r w:rsidR="00EF3038" w:rsidRPr="001F6008">
        <w:rPr>
          <w:rFonts w:ascii="Times New Roman" w:hAnsi="Times New Roman" w:cs="Times New Roman"/>
          <w:lang w:eastAsia="zh-CN"/>
        </w:rPr>
        <w:t>预览</w:t>
      </w:r>
      <w:bookmarkEnd w:id="18"/>
      <w:bookmarkEnd w:id="19"/>
    </w:p>
    <w:p w:rsidR="00AE3EC0" w:rsidRPr="004954ED" w:rsidRDefault="00AE3EC0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程序运行的进入界面（图</w:t>
      </w:r>
      <w:r w:rsidR="005D5BD1">
        <w:rPr>
          <w:rFonts w:ascii="Times New Roman" w:hAnsi="Times New Roman" w:hint="eastAsia"/>
          <w:sz w:val="24"/>
          <w:lang w:eastAsia="zh-CN"/>
        </w:rPr>
        <w:t>3</w:t>
      </w:r>
      <w:r w:rsidRPr="004954ED">
        <w:rPr>
          <w:rFonts w:ascii="Times New Roman" w:hAnsi="Times New Roman"/>
          <w:sz w:val="24"/>
          <w:lang w:eastAsia="zh-CN"/>
        </w:rPr>
        <w:t>）：</w:t>
      </w:r>
    </w:p>
    <w:p w:rsidR="00AE3EC0" w:rsidRPr="004954ED" w:rsidRDefault="00E913C3" w:rsidP="00047B4C">
      <w:pPr>
        <w:spacing w:after="0"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noProof/>
          <w:sz w:val="24"/>
          <w:lang w:eastAsia="zh-CN" w:bidi="ar-SA"/>
        </w:rPr>
        <w:drawing>
          <wp:inline distT="0" distB="0" distL="0" distR="0" wp14:anchorId="25B8006A" wp14:editId="1EF49C6E">
            <wp:extent cx="3886743" cy="524900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1" w:rsidRPr="006457A0" w:rsidRDefault="00772B51" w:rsidP="006457A0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3</w:t>
      </w:r>
    </w:p>
    <w:p w:rsidR="00EE6E14" w:rsidRDefault="00EE6E14" w:rsidP="00047B4C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br w:type="page"/>
      </w:r>
    </w:p>
    <w:p w:rsidR="00AE3EC0" w:rsidRPr="004954ED" w:rsidRDefault="00AE3EC0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lastRenderedPageBreak/>
        <w:t>首先，</w:t>
      </w:r>
      <w:r w:rsidR="00E913C3">
        <w:rPr>
          <w:rFonts w:ascii="Times New Roman" w:hAnsi="Times New Roman" w:hint="eastAsia"/>
          <w:sz w:val="24"/>
          <w:lang w:eastAsia="zh-CN"/>
        </w:rPr>
        <w:t>点击“训练集路径选择”</w:t>
      </w:r>
      <w:r w:rsidRPr="004954ED">
        <w:rPr>
          <w:rFonts w:ascii="Times New Roman" w:hAnsi="Times New Roman"/>
          <w:sz w:val="24"/>
          <w:lang w:eastAsia="zh-CN"/>
        </w:rPr>
        <w:t>选择</w:t>
      </w:r>
      <w:r w:rsidR="00E913C3">
        <w:rPr>
          <w:rFonts w:ascii="Times New Roman" w:hAnsi="Times New Roman" w:hint="eastAsia"/>
          <w:sz w:val="24"/>
          <w:lang w:eastAsia="zh-CN"/>
        </w:rPr>
        <w:t>训练集</w:t>
      </w:r>
      <w:r w:rsidRPr="004954ED">
        <w:rPr>
          <w:rFonts w:asciiTheme="minorEastAsia" w:eastAsiaTheme="minorEastAsia" w:hAnsiTheme="minorEastAsia"/>
          <w:sz w:val="24"/>
          <w:lang w:eastAsia="zh-CN"/>
        </w:rPr>
        <w:t>，</w:t>
      </w:r>
      <w:r w:rsidR="00E913C3" w:rsidRPr="004954ED">
        <w:rPr>
          <w:rFonts w:ascii="Times New Roman" w:hAnsi="Times New Roman"/>
          <w:sz w:val="24"/>
          <w:lang w:eastAsia="zh-CN"/>
        </w:rPr>
        <w:t>点击</w:t>
      </w:r>
      <w:r w:rsidR="00E913C3" w:rsidRPr="004954ED">
        <w:rPr>
          <w:rFonts w:asciiTheme="minorEastAsia" w:eastAsiaTheme="minorEastAsia" w:hAnsiTheme="minorEastAsia"/>
          <w:sz w:val="24"/>
          <w:lang w:eastAsia="zh-CN"/>
        </w:rPr>
        <w:t>“训练开始”按钮，</w:t>
      </w:r>
      <w:r w:rsidR="00E913C3" w:rsidRPr="004954ED">
        <w:rPr>
          <w:rFonts w:ascii="Times New Roman" w:hAnsi="Times New Roman"/>
          <w:sz w:val="24"/>
          <w:lang w:eastAsia="zh-CN"/>
        </w:rPr>
        <w:t>将进行训练集图片的特征提取、建立，形成</w:t>
      </w:r>
      <w:proofErr w:type="spellStart"/>
      <w:r w:rsidR="00E913C3" w:rsidRPr="004954ED">
        <w:rPr>
          <w:rFonts w:ascii="Times New Roman" w:hAnsi="Times New Roman"/>
          <w:sz w:val="24"/>
          <w:lang w:eastAsia="zh-CN"/>
        </w:rPr>
        <w:t>KDtree</w:t>
      </w:r>
      <w:proofErr w:type="spellEnd"/>
      <w:r w:rsidR="00DF092B" w:rsidRPr="004954ED">
        <w:rPr>
          <w:rFonts w:ascii="Times New Roman" w:hAnsi="Times New Roman"/>
          <w:sz w:val="24"/>
          <w:lang w:eastAsia="zh-CN"/>
        </w:rPr>
        <w:t>（图</w:t>
      </w:r>
      <w:r w:rsidR="005D5BD1">
        <w:rPr>
          <w:rFonts w:ascii="Times New Roman" w:hAnsi="Times New Roman" w:hint="eastAsia"/>
          <w:sz w:val="24"/>
          <w:lang w:eastAsia="zh-CN"/>
        </w:rPr>
        <w:t>4</w:t>
      </w:r>
      <w:r w:rsidR="00DF092B" w:rsidRPr="004954ED">
        <w:rPr>
          <w:rFonts w:ascii="Times New Roman" w:hAnsi="Times New Roman"/>
          <w:sz w:val="24"/>
          <w:lang w:eastAsia="zh-CN"/>
        </w:rPr>
        <w:t>）：</w:t>
      </w:r>
      <w:r w:rsidR="00DF092B" w:rsidRPr="004954ED">
        <w:rPr>
          <w:rFonts w:ascii="Times New Roman" w:hAnsi="Times New Roman"/>
          <w:sz w:val="24"/>
          <w:lang w:eastAsia="zh-CN"/>
        </w:rPr>
        <w:t xml:space="preserve"> </w:t>
      </w:r>
    </w:p>
    <w:p w:rsidR="00AE3EC0" w:rsidRPr="00E913C3" w:rsidRDefault="00E913C3" w:rsidP="00047B4C">
      <w:pPr>
        <w:spacing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noProof/>
          <w:sz w:val="24"/>
          <w:lang w:eastAsia="zh-CN" w:bidi="ar-SA"/>
        </w:rPr>
        <w:drawing>
          <wp:inline distT="0" distB="0" distL="0" distR="0" wp14:anchorId="2921EB19" wp14:editId="1544EE55">
            <wp:extent cx="3896269" cy="5239482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B" w:rsidRPr="006457A0" w:rsidRDefault="00772B51" w:rsidP="00047B4C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4</w:t>
      </w:r>
    </w:p>
    <w:p w:rsidR="00EE6E14" w:rsidRDefault="00EE6E14" w:rsidP="00047B4C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br w:type="page"/>
      </w:r>
    </w:p>
    <w:p w:rsidR="006A369E" w:rsidRPr="004954ED" w:rsidRDefault="006A369E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 w:hint="eastAsia"/>
          <w:sz w:val="24"/>
          <w:lang w:eastAsia="zh-CN"/>
        </w:rPr>
        <w:lastRenderedPageBreak/>
        <w:t>接着，</w:t>
      </w:r>
      <w:r w:rsidRPr="004954ED">
        <w:rPr>
          <w:rFonts w:ascii="Times New Roman" w:hAnsi="Times New Roman"/>
          <w:sz w:val="24"/>
          <w:lang w:eastAsia="zh-CN"/>
        </w:rPr>
        <w:t>点</w:t>
      </w:r>
      <w:r w:rsidRPr="004954ED">
        <w:rPr>
          <w:rFonts w:asciiTheme="minorEastAsia" w:eastAsiaTheme="minorEastAsia" w:hAnsiTheme="minorEastAsia"/>
          <w:sz w:val="24"/>
          <w:lang w:eastAsia="zh-CN"/>
        </w:rPr>
        <w:t>击“打开图片”按钮</w:t>
      </w:r>
      <w:r w:rsidR="00E47871">
        <w:rPr>
          <w:rFonts w:asciiTheme="minorEastAsia" w:eastAsiaTheme="minorEastAsia" w:hAnsiTheme="minorEastAsia" w:hint="eastAsia"/>
          <w:sz w:val="24"/>
          <w:lang w:eastAsia="zh-CN"/>
        </w:rPr>
        <w:t>，选择一张待查询的图片</w:t>
      </w:r>
      <w:r w:rsidR="00B2574B">
        <w:rPr>
          <w:rFonts w:asciiTheme="minorEastAsia" w:eastAsiaTheme="minorEastAsia" w:hAnsiTheme="minorEastAsia" w:hint="eastAsia"/>
          <w:sz w:val="24"/>
          <w:lang w:eastAsia="zh-CN"/>
        </w:rPr>
        <w:t>，并选择</w:t>
      </w:r>
      <w:proofErr w:type="gramStart"/>
      <w:r w:rsidR="00B2574B">
        <w:rPr>
          <w:rFonts w:asciiTheme="minorEastAsia" w:eastAsiaTheme="minorEastAsia" w:hAnsiTheme="minorEastAsia" w:hint="eastAsia"/>
          <w:sz w:val="24"/>
          <w:lang w:eastAsia="zh-CN"/>
        </w:rPr>
        <w:t>该图片</w:t>
      </w:r>
      <w:proofErr w:type="gramEnd"/>
      <w:r w:rsidR="00B2574B">
        <w:rPr>
          <w:rFonts w:asciiTheme="minorEastAsia" w:eastAsiaTheme="minorEastAsia" w:hAnsiTheme="minorEastAsia" w:hint="eastAsia"/>
          <w:sz w:val="24"/>
          <w:lang w:eastAsia="zh-CN"/>
        </w:rPr>
        <w:t>匹配返回的图片数目（可以选择的范围：1-5）</w:t>
      </w:r>
      <w:r w:rsidRPr="004954ED">
        <w:rPr>
          <w:rFonts w:asciiTheme="minorEastAsia" w:eastAsiaTheme="minorEastAsia" w:hAnsiTheme="minorEastAsia"/>
          <w:sz w:val="24"/>
          <w:lang w:eastAsia="zh-CN"/>
        </w:rPr>
        <w:t>（</w:t>
      </w:r>
      <w:r w:rsidRPr="004954ED">
        <w:rPr>
          <w:rFonts w:ascii="Times New Roman" w:hAnsi="Times New Roman"/>
          <w:sz w:val="24"/>
          <w:lang w:eastAsia="zh-CN"/>
        </w:rPr>
        <w:t>图</w:t>
      </w:r>
      <w:r w:rsidR="005D5BD1">
        <w:rPr>
          <w:rFonts w:ascii="Times New Roman" w:hAnsi="Times New Roman" w:hint="eastAsia"/>
          <w:sz w:val="24"/>
          <w:lang w:eastAsia="zh-CN"/>
        </w:rPr>
        <w:t>5</w:t>
      </w:r>
      <w:r w:rsidRPr="004954ED">
        <w:rPr>
          <w:rFonts w:ascii="Times New Roman" w:hAnsi="Times New Roman"/>
          <w:sz w:val="24"/>
          <w:lang w:eastAsia="zh-CN"/>
        </w:rPr>
        <w:t>）：</w:t>
      </w:r>
    </w:p>
    <w:p w:rsidR="006A369E" w:rsidRPr="00E913C3" w:rsidRDefault="00E913C3" w:rsidP="00047B4C">
      <w:pPr>
        <w:spacing w:after="0"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noProof/>
          <w:sz w:val="24"/>
          <w:lang w:eastAsia="zh-CN" w:bidi="ar-SA"/>
        </w:rPr>
        <w:drawing>
          <wp:inline distT="0" distB="0" distL="0" distR="0" wp14:anchorId="1077FAF7" wp14:editId="65E37F2A">
            <wp:extent cx="3886743" cy="576343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57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9E" w:rsidRPr="006457A0" w:rsidRDefault="006A369E" w:rsidP="006457A0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5</w:t>
      </w:r>
    </w:p>
    <w:p w:rsidR="006A369E" w:rsidRPr="00B2574B" w:rsidRDefault="006A369E" w:rsidP="00047B4C">
      <w:pPr>
        <w:spacing w:after="0" w:line="360" w:lineRule="auto"/>
        <w:jc w:val="center"/>
        <w:rPr>
          <w:rFonts w:ascii="Times New Roman" w:hAnsi="Times New Roman"/>
          <w:sz w:val="24"/>
          <w:lang w:eastAsia="zh-CN"/>
        </w:rPr>
      </w:pPr>
    </w:p>
    <w:p w:rsidR="00EE6E14" w:rsidRDefault="00EE6E14" w:rsidP="00047B4C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br w:type="page"/>
      </w:r>
    </w:p>
    <w:p w:rsidR="00DF092B" w:rsidRPr="004954ED" w:rsidRDefault="00DF092B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lastRenderedPageBreak/>
        <w:t>之后，点击</w:t>
      </w:r>
      <w:r w:rsidRPr="004954ED">
        <w:rPr>
          <w:rFonts w:asciiTheme="minorEastAsia" w:eastAsiaTheme="minorEastAsia" w:hAnsiTheme="minorEastAsia"/>
          <w:sz w:val="24"/>
          <w:lang w:eastAsia="zh-CN"/>
        </w:rPr>
        <w:t>“开始”</w:t>
      </w:r>
      <w:r w:rsidRPr="004954ED">
        <w:rPr>
          <w:rFonts w:ascii="Times New Roman" w:hAnsi="Times New Roman"/>
          <w:sz w:val="24"/>
          <w:lang w:eastAsia="zh-CN"/>
        </w:rPr>
        <w:t>按钮，进行图片的匹配过程，返回匹配的结果（图</w:t>
      </w:r>
      <w:r w:rsidR="005D5BD1">
        <w:rPr>
          <w:rFonts w:ascii="Times New Roman" w:hAnsi="Times New Roman" w:hint="eastAsia"/>
          <w:sz w:val="24"/>
          <w:lang w:eastAsia="zh-CN"/>
        </w:rPr>
        <w:t>6</w:t>
      </w:r>
      <w:r w:rsidRPr="004954ED">
        <w:rPr>
          <w:rFonts w:ascii="Times New Roman" w:hAnsi="Times New Roman"/>
          <w:sz w:val="24"/>
          <w:lang w:eastAsia="zh-CN"/>
        </w:rPr>
        <w:t>）：</w:t>
      </w:r>
    </w:p>
    <w:p w:rsidR="00AE3EC0" w:rsidRPr="00600184" w:rsidRDefault="00600184" w:rsidP="00047B4C">
      <w:pPr>
        <w:spacing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noProof/>
          <w:sz w:val="24"/>
          <w:lang w:eastAsia="zh-CN" w:bidi="ar-SA"/>
        </w:rPr>
        <w:drawing>
          <wp:inline distT="0" distB="0" distL="0" distR="0" wp14:anchorId="63925941" wp14:editId="0076FB24">
            <wp:extent cx="3877216" cy="5763430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7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2B" w:rsidRPr="006457A0" w:rsidRDefault="00772B51" w:rsidP="00047B4C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6</w:t>
      </w:r>
    </w:p>
    <w:p w:rsidR="00EE6E14" w:rsidRDefault="00EE6E14" w:rsidP="00047B4C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br w:type="page"/>
      </w:r>
    </w:p>
    <w:p w:rsidR="00600184" w:rsidRDefault="00600184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lastRenderedPageBreak/>
        <w:t>可以选择匹配图片返回</w:t>
      </w:r>
      <w:r>
        <w:rPr>
          <w:rFonts w:ascii="Times New Roman" w:hAnsi="Times New Roman" w:hint="eastAsia"/>
          <w:sz w:val="24"/>
          <w:lang w:eastAsia="zh-CN"/>
        </w:rPr>
        <w:t>2</w:t>
      </w:r>
      <w:r>
        <w:rPr>
          <w:rFonts w:ascii="Times New Roman" w:hAnsi="Times New Roman" w:hint="eastAsia"/>
          <w:sz w:val="24"/>
          <w:lang w:eastAsia="zh-CN"/>
        </w:rPr>
        <w:t>张、</w:t>
      </w:r>
      <w:r>
        <w:rPr>
          <w:rFonts w:ascii="Times New Roman" w:hAnsi="Times New Roman" w:hint="eastAsia"/>
          <w:sz w:val="24"/>
          <w:lang w:eastAsia="zh-CN"/>
        </w:rPr>
        <w:t>3</w:t>
      </w:r>
      <w:r>
        <w:rPr>
          <w:rFonts w:ascii="Times New Roman" w:hAnsi="Times New Roman" w:hint="eastAsia"/>
          <w:sz w:val="24"/>
          <w:lang w:eastAsia="zh-CN"/>
        </w:rPr>
        <w:t>张，点击“开始”按钮继续匹配，结果如图</w:t>
      </w:r>
      <w:r w:rsidR="005D5BD1">
        <w:rPr>
          <w:rFonts w:ascii="Times New Roman" w:hAnsi="Times New Roman" w:hint="eastAsia"/>
          <w:sz w:val="24"/>
          <w:lang w:eastAsia="zh-CN"/>
        </w:rPr>
        <w:t>7</w:t>
      </w:r>
      <w:r w:rsidR="00A62337">
        <w:rPr>
          <w:rFonts w:ascii="Times New Roman" w:hAnsi="Times New Roman" w:hint="eastAsia"/>
          <w:sz w:val="24"/>
          <w:lang w:eastAsia="zh-CN"/>
        </w:rPr>
        <w:t>（匹配</w:t>
      </w:r>
      <w:r w:rsidR="00A62337">
        <w:rPr>
          <w:rFonts w:ascii="Times New Roman" w:hAnsi="Times New Roman" w:hint="eastAsia"/>
          <w:sz w:val="24"/>
          <w:lang w:eastAsia="zh-CN"/>
        </w:rPr>
        <w:t>2</w:t>
      </w:r>
      <w:r w:rsidR="00A62337">
        <w:rPr>
          <w:rFonts w:ascii="Times New Roman" w:hAnsi="Times New Roman" w:hint="eastAsia"/>
          <w:sz w:val="24"/>
          <w:lang w:eastAsia="zh-CN"/>
        </w:rPr>
        <w:t>张）</w:t>
      </w:r>
      <w:r>
        <w:rPr>
          <w:rFonts w:ascii="Times New Roman" w:hAnsi="Times New Roman" w:hint="eastAsia"/>
          <w:sz w:val="24"/>
          <w:lang w:eastAsia="zh-CN"/>
        </w:rPr>
        <w:t>、图</w:t>
      </w:r>
      <w:r w:rsidR="005D5BD1">
        <w:rPr>
          <w:rFonts w:ascii="Times New Roman" w:hAnsi="Times New Roman" w:hint="eastAsia"/>
          <w:sz w:val="24"/>
          <w:lang w:eastAsia="zh-CN"/>
        </w:rPr>
        <w:t>8</w:t>
      </w:r>
      <w:r w:rsidR="00A62337">
        <w:rPr>
          <w:rFonts w:ascii="Times New Roman" w:hAnsi="Times New Roman" w:hint="eastAsia"/>
          <w:sz w:val="24"/>
          <w:lang w:eastAsia="zh-CN"/>
        </w:rPr>
        <w:t>（匹配</w:t>
      </w:r>
      <w:r w:rsidR="00A62337">
        <w:rPr>
          <w:rFonts w:ascii="Times New Roman" w:hAnsi="Times New Roman" w:hint="eastAsia"/>
          <w:sz w:val="24"/>
          <w:lang w:eastAsia="zh-CN"/>
        </w:rPr>
        <w:t>3</w:t>
      </w:r>
      <w:r w:rsidR="00A62337">
        <w:rPr>
          <w:rFonts w:ascii="Times New Roman" w:hAnsi="Times New Roman" w:hint="eastAsia"/>
          <w:sz w:val="24"/>
          <w:lang w:eastAsia="zh-CN"/>
        </w:rPr>
        <w:t>张）</w:t>
      </w:r>
      <w:r>
        <w:rPr>
          <w:rFonts w:ascii="Times New Roman" w:hAnsi="Times New Roman" w:hint="eastAsia"/>
          <w:sz w:val="24"/>
          <w:lang w:eastAsia="zh-CN"/>
        </w:rPr>
        <w:t>：</w:t>
      </w:r>
    </w:p>
    <w:p w:rsidR="00600184" w:rsidRDefault="00600184" w:rsidP="00047B4C">
      <w:pPr>
        <w:spacing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noProof/>
          <w:sz w:val="24"/>
          <w:lang w:eastAsia="zh-CN" w:bidi="ar-SA"/>
        </w:rPr>
        <w:drawing>
          <wp:inline distT="0" distB="0" distL="0" distR="0" wp14:anchorId="6F8D5676" wp14:editId="1C3AEA87">
            <wp:extent cx="4410691" cy="611590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39" w:rsidRPr="006457A0" w:rsidRDefault="00772B51" w:rsidP="00047B4C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7</w:t>
      </w:r>
    </w:p>
    <w:p w:rsidR="00600184" w:rsidRDefault="00600184" w:rsidP="00047B4C">
      <w:pPr>
        <w:spacing w:line="360" w:lineRule="auto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noProof/>
          <w:sz w:val="24"/>
          <w:lang w:eastAsia="zh-CN" w:bidi="ar-SA"/>
        </w:rPr>
        <w:lastRenderedPageBreak/>
        <w:drawing>
          <wp:inline distT="0" distB="0" distL="0" distR="0" wp14:anchorId="1B43ED13" wp14:editId="17EAB5F1">
            <wp:extent cx="5274310" cy="5427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84" w:rsidRPr="006457A0" w:rsidRDefault="00600184" w:rsidP="00047B4C">
      <w:pPr>
        <w:spacing w:line="360" w:lineRule="auto"/>
        <w:jc w:val="center"/>
        <w:rPr>
          <w:rFonts w:ascii="Times New Roman" w:hAnsi="Times New Roman"/>
          <w:lang w:eastAsia="zh-CN"/>
        </w:rPr>
      </w:pPr>
      <w:r w:rsidRPr="006457A0">
        <w:rPr>
          <w:rFonts w:ascii="Times New Roman" w:hAnsi="Times New Roman" w:hint="eastAsia"/>
          <w:lang w:eastAsia="zh-CN"/>
        </w:rPr>
        <w:t>图</w:t>
      </w:r>
      <w:r w:rsidR="005D5BD1" w:rsidRPr="006457A0">
        <w:rPr>
          <w:rFonts w:ascii="Times New Roman" w:hAnsi="Times New Roman" w:hint="eastAsia"/>
          <w:lang w:eastAsia="zh-CN"/>
        </w:rPr>
        <w:t>8</w:t>
      </w:r>
    </w:p>
    <w:p w:rsidR="00EE6E14" w:rsidRDefault="00EE6E14" w:rsidP="00047B4C">
      <w:pPr>
        <w:spacing w:after="0" w:line="360" w:lineRule="auto"/>
        <w:rPr>
          <w:rFonts w:ascii="Times New Roman" w:eastAsiaTheme="majorEastAsia" w:hAnsi="Times New Roman"/>
          <w:b/>
          <w:bCs/>
          <w:sz w:val="28"/>
          <w:szCs w:val="32"/>
          <w:lang w:eastAsia="zh-CN"/>
        </w:rPr>
      </w:pPr>
      <w:bookmarkStart w:id="20" w:name="_Toc326755283"/>
      <w:r>
        <w:rPr>
          <w:rFonts w:ascii="Times New Roman" w:hAnsi="Times New Roman"/>
          <w:lang w:eastAsia="zh-CN"/>
        </w:rPr>
        <w:br w:type="page"/>
      </w:r>
    </w:p>
    <w:p w:rsidR="008D74EB" w:rsidRDefault="008D74EB" w:rsidP="00047B4C">
      <w:pPr>
        <w:pStyle w:val="2"/>
        <w:spacing w:line="360" w:lineRule="auto"/>
        <w:rPr>
          <w:rFonts w:ascii="Times New Roman" w:hAnsi="Times New Roman" w:cs="Times New Roman"/>
          <w:lang w:eastAsia="zh-CN"/>
        </w:rPr>
      </w:pPr>
      <w:bookmarkStart w:id="21" w:name="_Toc359616603"/>
      <w:r>
        <w:rPr>
          <w:rFonts w:ascii="Times New Roman" w:hAnsi="Times New Roman" w:cs="Times New Roman" w:hint="eastAsia"/>
          <w:lang w:eastAsia="zh-CN"/>
        </w:rPr>
        <w:lastRenderedPageBreak/>
        <w:t>五、实验</w:t>
      </w:r>
      <w:r w:rsidR="00706DCD">
        <w:rPr>
          <w:rFonts w:ascii="Times New Roman" w:hAnsi="Times New Roman" w:cs="Times New Roman" w:hint="eastAsia"/>
          <w:lang w:eastAsia="zh-CN"/>
        </w:rPr>
        <w:t>分析</w:t>
      </w:r>
      <w:bookmarkEnd w:id="21"/>
    </w:p>
    <w:p w:rsidR="003B4521" w:rsidRPr="00D26162" w:rsidRDefault="008D74EB" w:rsidP="00047B4C">
      <w:pPr>
        <w:pStyle w:val="3"/>
        <w:spacing w:line="360" w:lineRule="auto"/>
      </w:pPr>
      <w:bookmarkStart w:id="22" w:name="_Toc359616604"/>
      <w:r>
        <w:rPr>
          <w:rFonts w:hint="eastAsia"/>
        </w:rPr>
        <w:t>1.</w:t>
      </w:r>
      <w:r w:rsidRPr="00D26162">
        <w:rPr>
          <w:rFonts w:hint="eastAsia"/>
        </w:rPr>
        <w:t xml:space="preserve"> </w:t>
      </w:r>
      <w:r w:rsidR="003B4521" w:rsidRPr="00D26162">
        <w:t>程序使用说明</w:t>
      </w:r>
      <w:bookmarkEnd w:id="20"/>
      <w:bookmarkEnd w:id="22"/>
    </w:p>
    <w:p w:rsidR="0037634B" w:rsidRPr="00C87FE8" w:rsidRDefault="00D3524D" w:rsidP="00047B4C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lang w:eastAsia="zh-CN"/>
        </w:rPr>
        <w:tab/>
      </w:r>
      <w:r w:rsidRPr="00C87FE8">
        <w:rPr>
          <w:rFonts w:hint="eastAsia"/>
          <w:sz w:val="24"/>
          <w:szCs w:val="24"/>
          <w:lang w:eastAsia="zh-CN"/>
        </w:rPr>
        <w:t>如果使用</w:t>
      </w:r>
      <w:proofErr w:type="spellStart"/>
      <w:r w:rsidRPr="00C87FE8">
        <w:rPr>
          <w:rFonts w:hint="eastAsia"/>
          <w:sz w:val="24"/>
          <w:szCs w:val="24"/>
          <w:lang w:eastAsia="zh-CN"/>
        </w:rPr>
        <w:t>Qt</w:t>
      </w:r>
      <w:proofErr w:type="spellEnd"/>
      <w:r w:rsidRPr="00C87FE8">
        <w:rPr>
          <w:rFonts w:hint="eastAsia"/>
          <w:sz w:val="24"/>
          <w:szCs w:val="24"/>
          <w:lang w:eastAsia="zh-CN"/>
        </w:rPr>
        <w:t xml:space="preserve"> Creator</w:t>
      </w:r>
      <w:r w:rsidRPr="00C87FE8">
        <w:rPr>
          <w:rFonts w:hint="eastAsia"/>
          <w:sz w:val="24"/>
          <w:szCs w:val="24"/>
          <w:lang w:eastAsia="zh-CN"/>
        </w:rPr>
        <w:t>，打开</w:t>
      </w:r>
      <w:proofErr w:type="spellStart"/>
      <w:r w:rsidRPr="00C87FE8">
        <w:rPr>
          <w:rFonts w:hint="eastAsia"/>
          <w:sz w:val="24"/>
          <w:szCs w:val="24"/>
          <w:lang w:eastAsia="zh-CN"/>
        </w:rPr>
        <w:t>Qt_code</w:t>
      </w:r>
      <w:proofErr w:type="spellEnd"/>
      <w:r w:rsidRPr="00C87FE8">
        <w:rPr>
          <w:rFonts w:hint="eastAsia"/>
          <w:sz w:val="24"/>
          <w:szCs w:val="24"/>
          <w:lang w:eastAsia="zh-CN"/>
        </w:rPr>
        <w:t>文件夹内的工程文件的</w:t>
      </w:r>
      <w:proofErr w:type="spellStart"/>
      <w:r w:rsidRPr="00C87FE8">
        <w:rPr>
          <w:rFonts w:hint="eastAsia"/>
          <w:sz w:val="24"/>
          <w:szCs w:val="24"/>
          <w:lang w:eastAsia="zh-CN"/>
        </w:rPr>
        <w:t>gui</w:t>
      </w:r>
      <w:proofErr w:type="spellEnd"/>
      <w:r w:rsidRPr="00C87FE8">
        <w:rPr>
          <w:rFonts w:hint="eastAsia"/>
          <w:sz w:val="24"/>
          <w:szCs w:val="24"/>
          <w:lang w:eastAsia="zh-CN"/>
        </w:rPr>
        <w:t>（类型是</w:t>
      </w:r>
      <w:proofErr w:type="spellStart"/>
      <w:r w:rsidRPr="00C87FE8">
        <w:rPr>
          <w:rFonts w:hint="eastAsia"/>
          <w:sz w:val="24"/>
          <w:szCs w:val="24"/>
          <w:lang w:eastAsia="zh-CN"/>
        </w:rPr>
        <w:t>Qt</w:t>
      </w:r>
      <w:proofErr w:type="spellEnd"/>
      <w:r w:rsidRPr="00C87FE8">
        <w:rPr>
          <w:rFonts w:hint="eastAsia"/>
          <w:sz w:val="24"/>
          <w:szCs w:val="24"/>
          <w:lang w:eastAsia="zh-CN"/>
        </w:rPr>
        <w:t xml:space="preserve"> Project File</w:t>
      </w:r>
      <w:r w:rsidRPr="00C87FE8">
        <w:rPr>
          <w:rFonts w:hint="eastAsia"/>
          <w:sz w:val="24"/>
          <w:szCs w:val="24"/>
          <w:lang w:eastAsia="zh-CN"/>
        </w:rPr>
        <w:t>），注意要把</w:t>
      </w:r>
      <w:r w:rsidRPr="00C87FE8">
        <w:rPr>
          <w:rFonts w:hint="eastAsia"/>
          <w:sz w:val="24"/>
          <w:szCs w:val="24"/>
          <w:lang w:eastAsia="zh-CN"/>
        </w:rPr>
        <w:t>exe</w:t>
      </w:r>
      <w:r w:rsidRPr="00C87FE8">
        <w:rPr>
          <w:rFonts w:hint="eastAsia"/>
          <w:sz w:val="24"/>
          <w:szCs w:val="24"/>
          <w:lang w:eastAsia="zh-CN"/>
        </w:rPr>
        <w:t>文件的路径</w:t>
      </w:r>
      <w:r w:rsidRPr="00C87FE8">
        <w:rPr>
          <w:rFonts w:hint="eastAsia"/>
          <w:sz w:val="24"/>
          <w:szCs w:val="24"/>
          <w:lang w:eastAsia="zh-CN"/>
        </w:rPr>
        <w:t>D:/Qt/MobileVisualSearch.exe</w:t>
      </w:r>
      <w:r w:rsidRPr="00C87FE8">
        <w:rPr>
          <w:rFonts w:hint="eastAsia"/>
          <w:sz w:val="24"/>
          <w:szCs w:val="24"/>
          <w:lang w:eastAsia="zh-CN"/>
        </w:rPr>
        <w:t>（可以在文档</w:t>
      </w:r>
      <w:r w:rsidRPr="00C87FE8">
        <w:rPr>
          <w:rFonts w:hint="eastAsia"/>
          <w:sz w:val="24"/>
          <w:szCs w:val="24"/>
          <w:lang w:eastAsia="zh-CN"/>
        </w:rPr>
        <w:t>mainwindow.cpp</w:t>
      </w:r>
      <w:r w:rsidRPr="00C87FE8">
        <w:rPr>
          <w:rFonts w:hint="eastAsia"/>
          <w:sz w:val="24"/>
          <w:szCs w:val="24"/>
          <w:lang w:eastAsia="zh-CN"/>
        </w:rPr>
        <w:t>内修改路径），才能正常运行。</w:t>
      </w:r>
    </w:p>
    <w:p w:rsidR="00D3524D" w:rsidRPr="00C87FE8" w:rsidRDefault="00D3524D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ab/>
      </w:r>
      <w:r w:rsidRPr="00C87FE8">
        <w:rPr>
          <w:rFonts w:hint="eastAsia"/>
          <w:sz w:val="24"/>
          <w:szCs w:val="24"/>
          <w:lang w:eastAsia="zh-CN"/>
        </w:rPr>
        <w:t>如果不适用</w:t>
      </w:r>
      <w:proofErr w:type="spellStart"/>
      <w:r w:rsidRPr="00C87FE8">
        <w:rPr>
          <w:rFonts w:hint="eastAsia"/>
          <w:sz w:val="24"/>
          <w:szCs w:val="24"/>
          <w:lang w:eastAsia="zh-CN"/>
        </w:rPr>
        <w:t>Qt</w:t>
      </w:r>
      <w:proofErr w:type="spellEnd"/>
      <w:r w:rsidRPr="00C87FE8">
        <w:rPr>
          <w:rFonts w:hint="eastAsia"/>
          <w:sz w:val="24"/>
          <w:szCs w:val="24"/>
          <w:lang w:eastAsia="zh-CN"/>
        </w:rPr>
        <w:t xml:space="preserve"> Creator</w:t>
      </w:r>
      <w:r w:rsidRPr="00C87FE8">
        <w:rPr>
          <w:rFonts w:hint="eastAsia"/>
          <w:sz w:val="24"/>
          <w:szCs w:val="24"/>
          <w:lang w:eastAsia="zh-CN"/>
        </w:rPr>
        <w:t>，可以使用</w:t>
      </w:r>
      <w:r w:rsidRPr="00C87FE8">
        <w:rPr>
          <w:rFonts w:hint="eastAsia"/>
          <w:sz w:val="24"/>
          <w:szCs w:val="24"/>
          <w:lang w:eastAsia="zh-CN"/>
        </w:rPr>
        <w:t>DOS</w:t>
      </w:r>
      <w:r w:rsidRPr="00C87FE8">
        <w:rPr>
          <w:rFonts w:hint="eastAsia"/>
          <w:sz w:val="24"/>
          <w:szCs w:val="24"/>
          <w:lang w:eastAsia="zh-CN"/>
        </w:rPr>
        <w:t>界面（或者双击直接运行</w:t>
      </w:r>
      <w:r w:rsidRPr="00C87FE8">
        <w:rPr>
          <w:rFonts w:hint="eastAsia"/>
          <w:sz w:val="24"/>
          <w:szCs w:val="24"/>
          <w:lang w:eastAsia="zh-CN"/>
        </w:rPr>
        <w:t>MobileVisualSearch.exe</w:t>
      </w:r>
      <w:r w:rsidRPr="00C87FE8">
        <w:rPr>
          <w:rFonts w:hint="eastAsia"/>
          <w:sz w:val="24"/>
          <w:szCs w:val="24"/>
          <w:lang w:eastAsia="zh-CN"/>
        </w:rPr>
        <w:t>文件），注意</w:t>
      </w:r>
      <w:r w:rsidR="00762DDF" w:rsidRPr="00C87FE8">
        <w:rPr>
          <w:rFonts w:hint="eastAsia"/>
          <w:sz w:val="24"/>
          <w:szCs w:val="24"/>
          <w:lang w:eastAsia="zh-CN"/>
        </w:rPr>
        <w:t>输入按照如下要求：</w:t>
      </w:r>
    </w:p>
    <w:p w:rsidR="00762DDF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762DDF" w:rsidRPr="00C87FE8">
        <w:rPr>
          <w:rFonts w:hint="eastAsia"/>
          <w:sz w:val="24"/>
          <w:szCs w:val="24"/>
          <w:lang w:eastAsia="zh-CN"/>
        </w:rPr>
        <w:t>train //</w:t>
      </w:r>
      <w:r w:rsidR="00762DDF" w:rsidRPr="00C87FE8">
        <w:rPr>
          <w:rFonts w:hint="eastAsia"/>
          <w:sz w:val="24"/>
          <w:szCs w:val="24"/>
          <w:lang w:eastAsia="zh-CN"/>
        </w:rPr>
        <w:t>输入</w:t>
      </w:r>
      <w:r w:rsidR="00762DDF" w:rsidRPr="00C87FE8">
        <w:rPr>
          <w:rFonts w:hint="eastAsia"/>
          <w:sz w:val="24"/>
          <w:szCs w:val="24"/>
          <w:lang w:eastAsia="zh-CN"/>
        </w:rPr>
        <w:t>train</w:t>
      </w:r>
      <w:r w:rsidR="00762DDF" w:rsidRPr="00C87FE8">
        <w:rPr>
          <w:rFonts w:hint="eastAsia"/>
          <w:sz w:val="24"/>
          <w:szCs w:val="24"/>
          <w:lang w:eastAsia="zh-CN"/>
        </w:rPr>
        <w:t>表示首先对训练集图片进行训练</w:t>
      </w:r>
    </w:p>
    <w:p w:rsidR="00762DDF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762DDF" w:rsidRPr="00C87FE8">
        <w:rPr>
          <w:rFonts w:hint="eastAsia"/>
          <w:sz w:val="24"/>
          <w:szCs w:val="24"/>
          <w:lang w:eastAsia="zh-CN"/>
        </w:rPr>
        <w:t>D:/Qt/Book //</w:t>
      </w:r>
      <w:r w:rsidR="00762DDF" w:rsidRPr="00C87FE8">
        <w:rPr>
          <w:rFonts w:hint="eastAsia"/>
          <w:sz w:val="24"/>
          <w:szCs w:val="24"/>
          <w:lang w:eastAsia="zh-CN"/>
        </w:rPr>
        <w:t>输入训练集的路径（</w:t>
      </w:r>
      <w:r w:rsidR="003D3DAF" w:rsidRPr="00C87FE8">
        <w:rPr>
          <w:rFonts w:hint="eastAsia"/>
          <w:sz w:val="24"/>
          <w:szCs w:val="24"/>
          <w:lang w:eastAsia="zh-CN"/>
        </w:rPr>
        <w:t>用</w:t>
      </w:r>
      <w:r w:rsidR="00762DDF" w:rsidRPr="00C87FE8">
        <w:rPr>
          <w:rFonts w:hint="eastAsia"/>
          <w:sz w:val="24"/>
          <w:szCs w:val="24"/>
          <w:lang w:eastAsia="zh-CN"/>
        </w:rPr>
        <w:t>本文件夹内的</w:t>
      </w:r>
      <w:r w:rsidR="00762DDF" w:rsidRPr="00C87FE8">
        <w:rPr>
          <w:rFonts w:hint="eastAsia"/>
          <w:sz w:val="24"/>
          <w:szCs w:val="24"/>
          <w:lang w:eastAsia="zh-CN"/>
        </w:rPr>
        <w:t>Book</w:t>
      </w:r>
      <w:r w:rsidR="00762DDF" w:rsidRPr="00C87FE8">
        <w:rPr>
          <w:rFonts w:hint="eastAsia"/>
          <w:sz w:val="24"/>
          <w:szCs w:val="24"/>
          <w:lang w:eastAsia="zh-CN"/>
        </w:rPr>
        <w:t>数据集，已经按照要求处理过）</w:t>
      </w:r>
    </w:p>
    <w:p w:rsidR="00762DDF" w:rsidRPr="00C87FE8" w:rsidRDefault="00762DDF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待出现</w:t>
      </w:r>
      <w:r w:rsidRPr="00C87FE8">
        <w:rPr>
          <w:rFonts w:hint="eastAsia"/>
          <w:sz w:val="24"/>
          <w:szCs w:val="24"/>
          <w:lang w:eastAsia="zh-CN"/>
        </w:rPr>
        <w:t>Success</w:t>
      </w:r>
      <w:r w:rsidRPr="00C87FE8">
        <w:rPr>
          <w:rFonts w:hint="eastAsia"/>
          <w:sz w:val="24"/>
          <w:szCs w:val="24"/>
          <w:lang w:eastAsia="zh-CN"/>
        </w:rPr>
        <w:t>……之后</w:t>
      </w:r>
      <w:r w:rsidR="003B2F04" w:rsidRPr="00C87FE8">
        <w:rPr>
          <w:rFonts w:hint="eastAsia"/>
          <w:sz w:val="24"/>
          <w:szCs w:val="24"/>
          <w:lang w:eastAsia="zh-CN"/>
        </w:rPr>
        <w:t>；</w:t>
      </w:r>
    </w:p>
    <w:p w:rsidR="00762DDF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762DDF" w:rsidRPr="00C87FE8">
        <w:rPr>
          <w:rFonts w:hint="eastAsia"/>
          <w:sz w:val="24"/>
          <w:szCs w:val="24"/>
          <w:lang w:eastAsia="zh-CN"/>
        </w:rPr>
        <w:t>query //</w:t>
      </w:r>
      <w:r w:rsidR="00913171" w:rsidRPr="00C87FE8">
        <w:rPr>
          <w:rFonts w:hint="eastAsia"/>
          <w:sz w:val="24"/>
          <w:szCs w:val="24"/>
          <w:lang w:eastAsia="zh-CN"/>
        </w:rPr>
        <w:t>输入</w:t>
      </w:r>
      <w:r w:rsidR="00913171" w:rsidRPr="00C87FE8">
        <w:rPr>
          <w:rFonts w:hint="eastAsia"/>
          <w:sz w:val="24"/>
          <w:szCs w:val="24"/>
          <w:lang w:eastAsia="zh-CN"/>
        </w:rPr>
        <w:t>query</w:t>
      </w:r>
      <w:r w:rsidR="00913171" w:rsidRPr="00C87FE8">
        <w:rPr>
          <w:rFonts w:hint="eastAsia"/>
          <w:sz w:val="24"/>
          <w:szCs w:val="24"/>
          <w:lang w:eastAsia="zh-CN"/>
        </w:rPr>
        <w:t>表示对输入查询图片进行匹配</w:t>
      </w:r>
    </w:p>
    <w:p w:rsidR="00762DDF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762DDF" w:rsidRPr="00C87FE8">
        <w:rPr>
          <w:rFonts w:hint="eastAsia"/>
          <w:sz w:val="24"/>
          <w:szCs w:val="24"/>
          <w:lang w:eastAsia="zh-CN"/>
        </w:rPr>
        <w:t>D://Qt/Book/QueryImgs/smvs_book_covers_5800_001.jpg /</w:t>
      </w:r>
      <w:r w:rsidR="00913171" w:rsidRPr="00C87FE8">
        <w:rPr>
          <w:rFonts w:hint="eastAsia"/>
          <w:sz w:val="24"/>
          <w:szCs w:val="24"/>
          <w:lang w:eastAsia="zh-CN"/>
        </w:rPr>
        <w:t>/</w:t>
      </w:r>
      <w:r w:rsidR="00913171" w:rsidRPr="00C87FE8">
        <w:rPr>
          <w:rFonts w:hint="eastAsia"/>
          <w:sz w:val="24"/>
          <w:szCs w:val="24"/>
          <w:lang w:eastAsia="zh-CN"/>
        </w:rPr>
        <w:t>输入查询图片的绝对路径</w:t>
      </w:r>
    </w:p>
    <w:p w:rsidR="00762DDF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913171" w:rsidRPr="00C87FE8">
        <w:rPr>
          <w:rFonts w:hint="eastAsia"/>
          <w:sz w:val="24"/>
          <w:szCs w:val="24"/>
          <w:lang w:eastAsia="zh-CN"/>
        </w:rPr>
        <w:t>2 //</w:t>
      </w:r>
      <w:r w:rsidR="00913171" w:rsidRPr="00C87FE8">
        <w:rPr>
          <w:rFonts w:hint="eastAsia"/>
          <w:sz w:val="24"/>
          <w:szCs w:val="24"/>
          <w:lang w:eastAsia="zh-CN"/>
        </w:rPr>
        <w:t>输入</w:t>
      </w:r>
      <w:r w:rsidR="00913171" w:rsidRPr="00C87FE8">
        <w:rPr>
          <w:rFonts w:hint="eastAsia"/>
          <w:sz w:val="24"/>
          <w:szCs w:val="24"/>
          <w:lang w:eastAsia="zh-CN"/>
        </w:rPr>
        <w:t>2</w:t>
      </w:r>
      <w:r w:rsidR="00913171" w:rsidRPr="00C87FE8">
        <w:rPr>
          <w:rFonts w:hint="eastAsia"/>
          <w:sz w:val="24"/>
          <w:szCs w:val="24"/>
          <w:lang w:eastAsia="zh-CN"/>
        </w:rPr>
        <w:t>表示每张图片需要匹配返回的数目，可以为</w:t>
      </w:r>
      <w:r w:rsidR="00913171" w:rsidRPr="00C87FE8">
        <w:rPr>
          <w:rFonts w:hint="eastAsia"/>
          <w:sz w:val="24"/>
          <w:szCs w:val="24"/>
          <w:lang w:eastAsia="zh-CN"/>
        </w:rPr>
        <w:t>1</w:t>
      </w:r>
      <w:r w:rsidR="00913171" w:rsidRPr="00C87FE8">
        <w:rPr>
          <w:rFonts w:hint="eastAsia"/>
          <w:sz w:val="24"/>
          <w:szCs w:val="24"/>
          <w:lang w:eastAsia="zh-CN"/>
        </w:rPr>
        <w:t>、</w:t>
      </w:r>
      <w:r w:rsidR="00913171" w:rsidRPr="00C87FE8">
        <w:rPr>
          <w:rFonts w:hint="eastAsia"/>
          <w:sz w:val="24"/>
          <w:szCs w:val="24"/>
          <w:lang w:eastAsia="zh-CN"/>
        </w:rPr>
        <w:t>2</w:t>
      </w:r>
      <w:r w:rsidR="00913171" w:rsidRPr="00C87FE8">
        <w:rPr>
          <w:rFonts w:hint="eastAsia"/>
          <w:sz w:val="24"/>
          <w:szCs w:val="24"/>
          <w:lang w:eastAsia="zh-CN"/>
        </w:rPr>
        <w:t>、</w:t>
      </w:r>
      <w:r w:rsidR="00913171" w:rsidRPr="00C87FE8">
        <w:rPr>
          <w:rFonts w:hint="eastAsia"/>
          <w:sz w:val="24"/>
          <w:szCs w:val="24"/>
          <w:lang w:eastAsia="zh-CN"/>
        </w:rPr>
        <w:t>3</w:t>
      </w:r>
      <w:r w:rsidR="00913171" w:rsidRPr="00C87FE8">
        <w:rPr>
          <w:rFonts w:hint="eastAsia"/>
          <w:sz w:val="24"/>
          <w:szCs w:val="24"/>
          <w:lang w:eastAsia="zh-CN"/>
        </w:rPr>
        <w:t>、</w:t>
      </w:r>
      <w:r w:rsidR="00913171" w:rsidRPr="00C87FE8">
        <w:rPr>
          <w:rFonts w:hint="eastAsia"/>
          <w:sz w:val="24"/>
          <w:szCs w:val="24"/>
          <w:lang w:eastAsia="zh-CN"/>
        </w:rPr>
        <w:t>4</w:t>
      </w:r>
      <w:r w:rsidR="00913171" w:rsidRPr="00C87FE8">
        <w:rPr>
          <w:rFonts w:hint="eastAsia"/>
          <w:sz w:val="24"/>
          <w:szCs w:val="24"/>
          <w:lang w:eastAsia="zh-CN"/>
        </w:rPr>
        <w:t>……</w:t>
      </w:r>
    </w:p>
    <w:p w:rsidR="00913171" w:rsidRPr="00C87FE8" w:rsidRDefault="009131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待返回匹配结果，以图片的路径显示，可以继续上述的训练或者查询</w:t>
      </w:r>
      <w:r w:rsidR="003B2F04" w:rsidRPr="00C87FE8">
        <w:rPr>
          <w:rFonts w:hint="eastAsia"/>
          <w:sz w:val="24"/>
          <w:szCs w:val="24"/>
          <w:lang w:eastAsia="zh-CN"/>
        </w:rPr>
        <w:t>；</w:t>
      </w:r>
    </w:p>
    <w:p w:rsidR="00913171" w:rsidRPr="00C87FE8" w:rsidRDefault="00054871" w:rsidP="00047B4C">
      <w:pPr>
        <w:spacing w:line="360" w:lineRule="auto"/>
        <w:rPr>
          <w:sz w:val="24"/>
          <w:szCs w:val="24"/>
          <w:lang w:eastAsia="zh-CN"/>
        </w:rPr>
      </w:pPr>
      <w:r w:rsidRPr="00C87FE8">
        <w:rPr>
          <w:rFonts w:hint="eastAsia"/>
          <w:sz w:val="24"/>
          <w:szCs w:val="24"/>
          <w:lang w:eastAsia="zh-CN"/>
        </w:rPr>
        <w:t>&gt;&gt;</w:t>
      </w:r>
      <w:r w:rsidR="00913171" w:rsidRPr="00C87FE8">
        <w:rPr>
          <w:rFonts w:hint="eastAsia"/>
          <w:sz w:val="24"/>
          <w:szCs w:val="24"/>
          <w:lang w:eastAsia="zh-CN"/>
        </w:rPr>
        <w:t>stop //</w:t>
      </w:r>
      <w:r w:rsidR="00913171" w:rsidRPr="00C87FE8">
        <w:rPr>
          <w:rFonts w:hint="eastAsia"/>
          <w:sz w:val="24"/>
          <w:szCs w:val="24"/>
          <w:lang w:eastAsia="zh-CN"/>
        </w:rPr>
        <w:t>输入</w:t>
      </w:r>
      <w:r w:rsidR="00913171" w:rsidRPr="00C87FE8">
        <w:rPr>
          <w:rFonts w:hint="eastAsia"/>
          <w:sz w:val="24"/>
          <w:szCs w:val="24"/>
          <w:lang w:eastAsia="zh-CN"/>
        </w:rPr>
        <w:t>stop</w:t>
      </w:r>
      <w:r w:rsidR="00913171" w:rsidRPr="00C87FE8">
        <w:rPr>
          <w:rFonts w:hint="eastAsia"/>
          <w:sz w:val="24"/>
          <w:szCs w:val="24"/>
          <w:lang w:eastAsia="zh-CN"/>
        </w:rPr>
        <w:t>表示退出程序</w:t>
      </w:r>
    </w:p>
    <w:p w:rsidR="000D67BD" w:rsidRPr="001F6008" w:rsidRDefault="00D26162" w:rsidP="00047B4C">
      <w:pPr>
        <w:pStyle w:val="3"/>
        <w:spacing w:line="360" w:lineRule="auto"/>
      </w:pPr>
      <w:bookmarkStart w:id="23" w:name="_Toc326755285"/>
      <w:bookmarkStart w:id="24" w:name="_Toc359616605"/>
      <w:r>
        <w:rPr>
          <w:rFonts w:hint="eastAsia"/>
        </w:rPr>
        <w:t xml:space="preserve">2. </w:t>
      </w:r>
      <w:r w:rsidR="000D67BD" w:rsidRPr="001F6008">
        <w:t>输入</w:t>
      </w:r>
      <w:r w:rsidR="003B4521" w:rsidRPr="001F6008">
        <w:t>文件</w:t>
      </w:r>
      <w:r w:rsidR="000D67BD" w:rsidRPr="001F6008">
        <w:t>说明</w:t>
      </w:r>
      <w:bookmarkEnd w:id="23"/>
      <w:bookmarkEnd w:id="24"/>
    </w:p>
    <w:p w:rsidR="000B2F4A" w:rsidRPr="005A2E99" w:rsidRDefault="008A1483" w:rsidP="00047B4C">
      <w:pPr>
        <w:spacing w:line="360" w:lineRule="auto"/>
        <w:rPr>
          <w:rFonts w:ascii="Times New Roman" w:hAnsi="Times New Roman"/>
          <w:b/>
          <w:sz w:val="24"/>
          <w:lang w:eastAsia="zh-CN"/>
        </w:rPr>
      </w:pPr>
      <w:r w:rsidRPr="004954ED">
        <w:rPr>
          <w:rFonts w:ascii="Times New Roman" w:hAnsi="Times New Roman" w:hint="eastAsia"/>
          <w:b/>
          <w:sz w:val="24"/>
          <w:lang w:eastAsia="zh-CN"/>
        </w:rPr>
        <w:t>t</w:t>
      </w:r>
      <w:r w:rsidR="000B2F4A" w:rsidRPr="004954ED">
        <w:rPr>
          <w:rFonts w:ascii="Times New Roman" w:hAnsi="Times New Roman" w:hint="eastAsia"/>
          <w:b/>
          <w:sz w:val="24"/>
          <w:lang w:eastAsia="zh-CN"/>
        </w:rPr>
        <w:t>rainImgNames.txt</w:t>
      </w:r>
      <w:r w:rsidRPr="004954ED">
        <w:rPr>
          <w:rFonts w:ascii="Times New Roman" w:hAnsi="Times New Roman" w:hint="eastAsia"/>
          <w:b/>
          <w:sz w:val="24"/>
          <w:lang w:eastAsia="zh-CN"/>
        </w:rPr>
        <w:t>文件：</w:t>
      </w:r>
      <w:r w:rsidRPr="004954ED">
        <w:rPr>
          <w:rFonts w:ascii="Times New Roman" w:hAnsi="Times New Roman" w:hint="eastAsia"/>
          <w:sz w:val="24"/>
          <w:lang w:eastAsia="zh-CN"/>
        </w:rPr>
        <w:t>训练集图片的名字</w:t>
      </w:r>
      <w:r w:rsidR="00C644E1">
        <w:rPr>
          <w:rFonts w:ascii="Times New Roman" w:hAnsi="Times New Roman" w:hint="eastAsia"/>
          <w:sz w:val="24"/>
          <w:lang w:eastAsia="zh-CN"/>
        </w:rPr>
        <w:t>，在</w:t>
      </w:r>
      <w:r w:rsidR="00C644E1">
        <w:rPr>
          <w:rFonts w:ascii="Times New Roman" w:hAnsi="Times New Roman" w:hint="eastAsia"/>
          <w:sz w:val="24"/>
          <w:lang w:eastAsia="zh-CN"/>
        </w:rPr>
        <w:t>Book</w:t>
      </w:r>
      <w:r w:rsidR="00C644E1">
        <w:rPr>
          <w:rFonts w:ascii="Times New Roman" w:hAnsi="Times New Roman" w:hint="eastAsia"/>
          <w:sz w:val="24"/>
          <w:lang w:eastAsia="zh-CN"/>
        </w:rPr>
        <w:t>文件夹下</w:t>
      </w:r>
    </w:p>
    <w:p w:rsidR="008A1483" w:rsidRPr="004954ED" w:rsidRDefault="008A1483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Reference/smvs_book_covers_001.jpg</w:t>
      </w:r>
    </w:p>
    <w:p w:rsidR="008A1483" w:rsidRPr="004954ED" w:rsidRDefault="008A1483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Reference/smvs_book_covers_00</w:t>
      </w:r>
      <w:r w:rsidRPr="004954ED">
        <w:rPr>
          <w:rFonts w:ascii="Times New Roman" w:hAnsi="Times New Roman" w:hint="eastAsia"/>
          <w:sz w:val="24"/>
          <w:lang w:eastAsia="zh-CN"/>
        </w:rPr>
        <w:t>2</w:t>
      </w:r>
      <w:r w:rsidRPr="004954ED">
        <w:rPr>
          <w:rFonts w:ascii="Times New Roman" w:hAnsi="Times New Roman"/>
          <w:sz w:val="24"/>
          <w:lang w:eastAsia="zh-CN"/>
        </w:rPr>
        <w:t>.jpg</w:t>
      </w:r>
    </w:p>
    <w:p w:rsidR="008A1483" w:rsidRDefault="008A1483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 w:hint="eastAsia"/>
          <w:sz w:val="24"/>
          <w:lang w:eastAsia="zh-CN"/>
        </w:rPr>
        <w:t>……</w:t>
      </w:r>
    </w:p>
    <w:p w:rsidR="005A2E99" w:rsidRDefault="005A2E99" w:rsidP="000F2027">
      <w:pPr>
        <w:spacing w:line="360" w:lineRule="auto"/>
        <w:ind w:firstLine="4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lastRenderedPageBreak/>
        <w:t>为了便于展示和快速得到结果，我们对</w:t>
      </w:r>
      <w:r w:rsidR="000F2027">
        <w:rPr>
          <w:rFonts w:ascii="Times New Roman" w:hAnsi="Times New Roman" w:hint="eastAsia"/>
          <w:sz w:val="24"/>
          <w:lang w:eastAsia="zh-CN"/>
        </w:rPr>
        <w:t>Book</w:t>
      </w:r>
      <w:r>
        <w:rPr>
          <w:rFonts w:ascii="Times New Roman" w:hAnsi="Times New Roman" w:hint="eastAsia"/>
          <w:sz w:val="24"/>
          <w:lang w:eastAsia="zh-CN"/>
        </w:rPr>
        <w:t>数据集进行了处理，一个是因为内存限制，我们将大于</w:t>
      </w:r>
      <w:r>
        <w:rPr>
          <w:rFonts w:ascii="Times New Roman" w:hAnsi="Times New Roman" w:hint="eastAsia"/>
          <w:sz w:val="24"/>
          <w:lang w:eastAsia="zh-CN"/>
        </w:rPr>
        <w:t>1MB</w:t>
      </w:r>
      <w:r>
        <w:rPr>
          <w:rFonts w:ascii="Times New Roman" w:hAnsi="Times New Roman" w:hint="eastAsia"/>
          <w:sz w:val="24"/>
          <w:lang w:eastAsia="zh-CN"/>
        </w:rPr>
        <w:t>的图片进行压缩处理，使其分辨率缩小为原来的</w:t>
      </w:r>
      <w:r>
        <w:rPr>
          <w:rFonts w:ascii="Times New Roman" w:hAnsi="Times New Roman" w:hint="eastAsia"/>
          <w:sz w:val="24"/>
          <w:lang w:eastAsia="zh-CN"/>
        </w:rPr>
        <w:t>1/10</w:t>
      </w:r>
      <w:r>
        <w:rPr>
          <w:rFonts w:ascii="Times New Roman" w:hAnsi="Times New Roman" w:hint="eastAsia"/>
          <w:sz w:val="24"/>
          <w:lang w:eastAsia="zh-CN"/>
        </w:rPr>
        <w:t>大小。</w:t>
      </w:r>
    </w:p>
    <w:p w:rsidR="005A2E99" w:rsidRPr="004954ED" w:rsidRDefault="005A2E99" w:rsidP="000F2027">
      <w:pPr>
        <w:spacing w:line="360" w:lineRule="auto"/>
        <w:ind w:firstLine="4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将</w:t>
      </w:r>
      <w:r w:rsidR="0013348C">
        <w:rPr>
          <w:rFonts w:ascii="Times New Roman" w:hAnsi="Times New Roman" w:hint="eastAsia"/>
          <w:sz w:val="24"/>
          <w:lang w:eastAsia="zh-CN"/>
        </w:rPr>
        <w:t>Book</w:t>
      </w:r>
      <w:r w:rsidR="0013348C">
        <w:rPr>
          <w:rFonts w:ascii="Times New Roman" w:hAnsi="Times New Roman" w:hint="eastAsia"/>
          <w:sz w:val="24"/>
          <w:lang w:eastAsia="zh-CN"/>
        </w:rPr>
        <w:t>的</w:t>
      </w:r>
      <w:r>
        <w:rPr>
          <w:rFonts w:ascii="Times New Roman" w:hAnsi="Times New Roman" w:hint="eastAsia"/>
          <w:sz w:val="24"/>
          <w:lang w:eastAsia="zh-CN"/>
        </w:rPr>
        <w:t>训练集</w:t>
      </w:r>
      <w:proofErr w:type="spellStart"/>
      <w:r>
        <w:rPr>
          <w:rFonts w:ascii="Times New Roman" w:hAnsi="Times New Roman" w:hint="eastAsia"/>
          <w:sz w:val="24"/>
          <w:lang w:eastAsia="zh-CN"/>
        </w:rPr>
        <w:t>Train</w:t>
      </w:r>
      <w:r w:rsidR="0013348C">
        <w:rPr>
          <w:rFonts w:ascii="Times New Roman" w:hAnsi="Times New Roman" w:hint="eastAsia"/>
          <w:sz w:val="24"/>
          <w:lang w:eastAsia="zh-CN"/>
        </w:rPr>
        <w:t>Imgs</w:t>
      </w:r>
      <w:proofErr w:type="spellEnd"/>
      <w:r w:rsidR="0013348C">
        <w:rPr>
          <w:rFonts w:ascii="Times New Roman" w:hAnsi="Times New Roman" w:hint="eastAsia"/>
          <w:sz w:val="24"/>
          <w:lang w:eastAsia="zh-CN"/>
        </w:rPr>
        <w:t>的图片有</w:t>
      </w:r>
      <w:r w:rsidR="0013348C">
        <w:rPr>
          <w:rFonts w:ascii="Times New Roman" w:hAnsi="Times New Roman" w:hint="eastAsia"/>
          <w:sz w:val="24"/>
          <w:lang w:eastAsia="zh-CN"/>
        </w:rPr>
        <w:t>200</w:t>
      </w:r>
      <w:r w:rsidR="0013348C">
        <w:rPr>
          <w:rFonts w:ascii="Times New Roman" w:hAnsi="Times New Roman" w:hint="eastAsia"/>
          <w:sz w:val="24"/>
          <w:lang w:eastAsia="zh-CN"/>
        </w:rPr>
        <w:t>张减小为</w:t>
      </w:r>
      <w:r w:rsidR="0013348C">
        <w:rPr>
          <w:rFonts w:ascii="Times New Roman" w:hAnsi="Times New Roman" w:hint="eastAsia"/>
          <w:sz w:val="24"/>
          <w:lang w:eastAsia="zh-CN"/>
        </w:rPr>
        <w:t>10</w:t>
      </w:r>
      <w:r w:rsidR="0013348C">
        <w:rPr>
          <w:rFonts w:ascii="Times New Roman" w:hAnsi="Times New Roman" w:hint="eastAsia"/>
          <w:sz w:val="24"/>
          <w:lang w:eastAsia="zh-CN"/>
        </w:rPr>
        <w:t>张</w:t>
      </w:r>
      <w:r w:rsidR="005E72AF">
        <w:rPr>
          <w:rFonts w:ascii="Times New Roman" w:hAnsi="Times New Roman" w:hint="eastAsia"/>
          <w:sz w:val="24"/>
          <w:lang w:eastAsia="zh-CN"/>
        </w:rPr>
        <w:t>，仅仅是因为展示的原因，可以支持快速演示，程序支持几百张乃至千张数量级的图片</w:t>
      </w:r>
      <w:r w:rsidR="00422191">
        <w:rPr>
          <w:rFonts w:ascii="Times New Roman" w:hAnsi="Times New Roman" w:hint="eastAsia"/>
          <w:sz w:val="24"/>
          <w:lang w:eastAsia="zh-CN"/>
        </w:rPr>
        <w:t>，不过随着数据集的扩大，匹配的时间会增大</w:t>
      </w:r>
      <w:r w:rsidR="0013348C">
        <w:rPr>
          <w:rFonts w:ascii="Times New Roman" w:hAnsi="Times New Roman" w:hint="eastAsia"/>
          <w:sz w:val="24"/>
          <w:lang w:eastAsia="zh-CN"/>
        </w:rPr>
        <w:t>。</w:t>
      </w:r>
    </w:p>
    <w:p w:rsidR="006D4A48" w:rsidRPr="001F6008" w:rsidRDefault="00D26162" w:rsidP="00047B4C">
      <w:pPr>
        <w:pStyle w:val="3"/>
        <w:spacing w:line="360" w:lineRule="auto"/>
      </w:pPr>
      <w:bookmarkStart w:id="25" w:name="_Toc326755286"/>
      <w:bookmarkStart w:id="26" w:name="_Toc359616606"/>
      <w:r>
        <w:rPr>
          <w:rFonts w:hint="eastAsia"/>
        </w:rPr>
        <w:t xml:space="preserve">3. </w:t>
      </w:r>
      <w:r w:rsidR="006D4A48" w:rsidRPr="001F6008">
        <w:t>输出日志</w:t>
      </w:r>
      <w:bookmarkEnd w:id="25"/>
      <w:bookmarkEnd w:id="26"/>
    </w:p>
    <w:p w:rsidR="006D4A48" w:rsidRPr="004954ED" w:rsidRDefault="006D4A48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输出的文件为</w:t>
      </w:r>
      <w:r w:rsidR="0014353C">
        <w:rPr>
          <w:rFonts w:ascii="Times New Roman" w:hAnsi="Times New Roman" w:hint="eastAsia"/>
          <w:sz w:val="24"/>
          <w:lang w:eastAsia="zh-CN"/>
        </w:rPr>
        <w:t>log</w:t>
      </w:r>
      <w:r w:rsidRPr="004954ED">
        <w:rPr>
          <w:rFonts w:ascii="Times New Roman" w:hAnsi="Times New Roman"/>
          <w:sz w:val="24"/>
          <w:lang w:eastAsia="zh-CN"/>
        </w:rPr>
        <w:t>.txt</w:t>
      </w:r>
      <w:r w:rsidR="00F57CE1">
        <w:rPr>
          <w:rFonts w:ascii="Times New Roman" w:hAnsi="Times New Roman"/>
          <w:sz w:val="24"/>
          <w:lang w:eastAsia="zh-CN"/>
        </w:rPr>
        <w:t>（在</w:t>
      </w:r>
      <w:r w:rsidR="00F57CE1">
        <w:rPr>
          <w:rFonts w:ascii="Times New Roman" w:hAnsi="Times New Roman" w:hint="eastAsia"/>
          <w:sz w:val="24"/>
          <w:lang w:eastAsia="zh-CN"/>
        </w:rPr>
        <w:t>exe</w:t>
      </w:r>
      <w:r w:rsidR="00684F24">
        <w:rPr>
          <w:rFonts w:ascii="Times New Roman" w:hAnsi="Times New Roman" w:hint="eastAsia"/>
          <w:sz w:val="24"/>
          <w:lang w:eastAsia="zh-CN"/>
        </w:rPr>
        <w:t>程序</w:t>
      </w:r>
      <w:r w:rsidR="00F57CE1">
        <w:rPr>
          <w:rFonts w:ascii="Times New Roman" w:hAnsi="Times New Roman" w:hint="eastAsia"/>
          <w:sz w:val="24"/>
          <w:lang w:eastAsia="zh-CN"/>
        </w:rPr>
        <w:t>所在的</w:t>
      </w:r>
      <w:r w:rsidR="00F57CE1">
        <w:rPr>
          <w:rFonts w:ascii="Times New Roman" w:hAnsi="Times New Roman"/>
          <w:sz w:val="24"/>
          <w:lang w:eastAsia="zh-CN"/>
        </w:rPr>
        <w:t>文件目录下</w:t>
      </w:r>
      <w:r w:rsidRPr="004954ED">
        <w:rPr>
          <w:rFonts w:ascii="Times New Roman" w:hAnsi="Times New Roman"/>
          <w:sz w:val="24"/>
          <w:lang w:eastAsia="zh-CN"/>
        </w:rPr>
        <w:t>）</w:t>
      </w:r>
    </w:p>
    <w:p w:rsidR="006D4A48" w:rsidRPr="004954ED" w:rsidRDefault="006D4A48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>内容包含程序运行过程中的各类信息，</w:t>
      </w:r>
      <w:r w:rsidR="007E2CF3" w:rsidRPr="004954ED">
        <w:rPr>
          <w:rFonts w:ascii="Times New Roman" w:hAnsi="Times New Roman"/>
          <w:sz w:val="24"/>
          <w:lang w:eastAsia="zh-CN"/>
        </w:rPr>
        <w:t>数据</w:t>
      </w:r>
      <w:r w:rsidRPr="004954ED">
        <w:rPr>
          <w:rFonts w:ascii="Times New Roman" w:hAnsi="Times New Roman"/>
          <w:sz w:val="24"/>
          <w:lang w:eastAsia="zh-CN"/>
        </w:rPr>
        <w:t>用于</w:t>
      </w:r>
      <w:r w:rsidR="007E2CF3" w:rsidRPr="004954ED">
        <w:rPr>
          <w:rFonts w:ascii="Times New Roman" w:hAnsi="Times New Roman"/>
          <w:sz w:val="24"/>
          <w:lang w:eastAsia="zh-CN"/>
        </w:rPr>
        <w:t>后期的准确度和效率分析。</w:t>
      </w:r>
    </w:p>
    <w:p w:rsidR="00843915" w:rsidRDefault="00D26162" w:rsidP="00047B4C">
      <w:pPr>
        <w:pStyle w:val="3"/>
        <w:spacing w:line="360" w:lineRule="auto"/>
      </w:pPr>
      <w:bookmarkStart w:id="27" w:name="_Toc326755287"/>
      <w:bookmarkStart w:id="28" w:name="_Toc359616607"/>
      <w:r>
        <w:rPr>
          <w:rFonts w:hint="eastAsia"/>
        </w:rPr>
        <w:t xml:space="preserve">4. </w:t>
      </w:r>
      <w:r w:rsidR="000A36F6" w:rsidRPr="001F6008">
        <w:t>运行环境</w:t>
      </w:r>
      <w:bookmarkEnd w:id="27"/>
      <w:bookmarkEnd w:id="28"/>
    </w:p>
    <w:p w:rsidR="00A421A7" w:rsidRPr="001F27BC" w:rsidRDefault="00685EF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5B1B5A" w:rsidRPr="001F27BC">
        <w:rPr>
          <w:rFonts w:ascii="Times New Roman" w:hAnsi="Times New Roman"/>
          <w:sz w:val="24"/>
          <w:szCs w:val="24"/>
          <w:lang w:eastAsia="zh-CN"/>
        </w:rPr>
        <w:t>1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A421A7"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r w:rsidR="00A421A7" w:rsidRPr="001F27BC">
        <w:rPr>
          <w:rFonts w:ascii="Times New Roman" w:hAnsi="Times New Roman"/>
          <w:sz w:val="24"/>
          <w:szCs w:val="24"/>
          <w:lang w:eastAsia="zh-CN"/>
        </w:rPr>
        <w:t>电脑</w:t>
      </w:r>
      <w:r w:rsidR="005B1B5A" w:rsidRPr="001F27BC">
        <w:rPr>
          <w:rFonts w:ascii="Times New Roman" w:hAnsi="Times New Roman"/>
          <w:sz w:val="24"/>
          <w:szCs w:val="24"/>
          <w:lang w:eastAsia="zh-CN"/>
        </w:rPr>
        <w:t>系统配置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电脑型号：惠普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HP </w:t>
      </w:r>
      <w:proofErr w:type="spellStart"/>
      <w:r w:rsidRPr="001F27BC">
        <w:rPr>
          <w:rFonts w:ascii="Times New Roman" w:hAnsi="Times New Roman"/>
          <w:sz w:val="24"/>
          <w:szCs w:val="24"/>
          <w:lang w:eastAsia="zh-CN"/>
        </w:rPr>
        <w:t>ProBook</w:t>
      </w:r>
      <w:proofErr w:type="spellEnd"/>
      <w:r w:rsidRPr="001F27BC">
        <w:rPr>
          <w:rFonts w:ascii="Times New Roman" w:hAnsi="Times New Roman"/>
          <w:sz w:val="24"/>
          <w:szCs w:val="24"/>
          <w:lang w:eastAsia="zh-CN"/>
        </w:rPr>
        <w:t xml:space="preserve"> 4411s </w:t>
      </w:r>
      <w:r w:rsidRPr="001F27BC">
        <w:rPr>
          <w:rFonts w:ascii="Times New Roman" w:hAnsi="Times New Roman"/>
          <w:sz w:val="24"/>
          <w:szCs w:val="24"/>
          <w:lang w:eastAsia="zh-CN"/>
        </w:rPr>
        <w:t>笔记本电脑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操作系统：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Windows 7 </w:t>
      </w:r>
      <w:r w:rsidRPr="001F27BC">
        <w:rPr>
          <w:rFonts w:ascii="Times New Roman" w:hAnsi="Times New Roman"/>
          <w:sz w:val="24"/>
          <w:szCs w:val="24"/>
          <w:lang w:eastAsia="zh-CN"/>
        </w:rPr>
        <w:t>专业版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32</w:t>
      </w:r>
      <w:r w:rsidRPr="001F27BC">
        <w:rPr>
          <w:rFonts w:ascii="Times New Roman" w:hAnsi="Times New Roman"/>
          <w:sz w:val="24"/>
          <w:szCs w:val="24"/>
          <w:lang w:eastAsia="zh-CN"/>
        </w:rPr>
        <w:t>位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SP1 ( DirectX 11 )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处理器：英特尔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r w:rsidRPr="001F27BC">
        <w:rPr>
          <w:rFonts w:ascii="Times New Roman" w:hAnsi="Times New Roman"/>
          <w:sz w:val="24"/>
          <w:szCs w:val="24"/>
          <w:lang w:eastAsia="zh-CN"/>
        </w:rPr>
        <w:t>酷</w:t>
      </w:r>
      <w:proofErr w:type="gramStart"/>
      <w:r w:rsidRPr="001F27BC">
        <w:rPr>
          <w:rFonts w:ascii="Times New Roman" w:hAnsi="Times New Roman"/>
          <w:sz w:val="24"/>
          <w:szCs w:val="24"/>
          <w:lang w:eastAsia="zh-CN"/>
        </w:rPr>
        <w:t>睿</w:t>
      </w:r>
      <w:proofErr w:type="gramEnd"/>
      <w:r w:rsidRPr="001F27BC">
        <w:rPr>
          <w:rFonts w:ascii="Times New Roman" w:hAnsi="Times New Roman"/>
          <w:sz w:val="24"/>
          <w:szCs w:val="24"/>
          <w:lang w:eastAsia="zh-CN"/>
        </w:rPr>
        <w:t xml:space="preserve">2 </w:t>
      </w:r>
      <w:r w:rsidRPr="001F27BC">
        <w:rPr>
          <w:rFonts w:ascii="Times New Roman" w:hAnsi="Times New Roman"/>
          <w:sz w:val="24"/>
          <w:szCs w:val="24"/>
          <w:lang w:eastAsia="zh-CN"/>
        </w:rPr>
        <w:t>双核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T6570 @ 2.10GHz </w:t>
      </w:r>
      <w:r w:rsidRPr="001F27BC">
        <w:rPr>
          <w:rFonts w:ascii="Times New Roman" w:hAnsi="Times New Roman"/>
          <w:sz w:val="24"/>
          <w:szCs w:val="24"/>
          <w:lang w:eastAsia="zh-CN"/>
        </w:rPr>
        <w:t>笔记本处理器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主板：惠普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3074 (</w:t>
      </w:r>
      <w:r w:rsidRPr="001F27BC">
        <w:rPr>
          <w:rFonts w:ascii="Times New Roman" w:hAnsi="Times New Roman"/>
          <w:sz w:val="24"/>
          <w:szCs w:val="24"/>
          <w:lang w:eastAsia="zh-CN"/>
        </w:rPr>
        <w:t>英特尔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4 Series - ICH9M </w:t>
      </w:r>
      <w:r w:rsidRPr="001F27BC">
        <w:rPr>
          <w:rFonts w:ascii="Times New Roman" w:hAnsi="Times New Roman"/>
          <w:sz w:val="24"/>
          <w:szCs w:val="24"/>
          <w:lang w:eastAsia="zh-CN"/>
        </w:rPr>
        <w:t>笔记本芯片组</w:t>
      </w:r>
      <w:r w:rsidRPr="001F27BC">
        <w:rPr>
          <w:rFonts w:ascii="Times New Roman" w:hAnsi="Times New Roman"/>
          <w:sz w:val="24"/>
          <w:szCs w:val="24"/>
          <w:lang w:eastAsia="zh-CN"/>
        </w:rPr>
        <w:t>)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内存：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2 GB ( </w:t>
      </w:r>
      <w:r w:rsidRPr="001F27BC">
        <w:rPr>
          <w:rFonts w:ascii="Times New Roman" w:hAnsi="Times New Roman"/>
          <w:sz w:val="24"/>
          <w:szCs w:val="24"/>
          <w:lang w:eastAsia="zh-CN"/>
        </w:rPr>
        <w:t>威刚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DDR2 800MHz )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主硬盘：西数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WDC WD2500BEKT-60F3T1 ( 250 GB / 7200 </w:t>
      </w:r>
      <w:r w:rsidRPr="001F27BC">
        <w:rPr>
          <w:rFonts w:ascii="Times New Roman" w:hAnsi="Times New Roman"/>
          <w:sz w:val="24"/>
          <w:szCs w:val="24"/>
          <w:lang w:eastAsia="zh-CN"/>
        </w:rPr>
        <w:t>转</w:t>
      </w:r>
      <w:r w:rsidRPr="001F27BC">
        <w:rPr>
          <w:rFonts w:ascii="Times New Roman" w:hAnsi="Times New Roman"/>
          <w:sz w:val="24"/>
          <w:szCs w:val="24"/>
          <w:lang w:eastAsia="zh-CN"/>
        </w:rPr>
        <w:t>/</w:t>
      </w:r>
      <w:r w:rsidRPr="001F27BC">
        <w:rPr>
          <w:rFonts w:ascii="Times New Roman" w:hAnsi="Times New Roman"/>
          <w:sz w:val="24"/>
          <w:szCs w:val="24"/>
          <w:lang w:eastAsia="zh-CN"/>
        </w:rPr>
        <w:t>分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)</w:t>
      </w:r>
    </w:p>
    <w:p w:rsidR="00A421A7" w:rsidRPr="001F27BC" w:rsidRDefault="00A421A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显卡：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ATI Mobility Radeon HD 4330  ( 512 MB / </w:t>
      </w:r>
      <w:r w:rsidRPr="001F27BC">
        <w:rPr>
          <w:rFonts w:ascii="Times New Roman" w:hAnsi="Times New Roman"/>
          <w:sz w:val="24"/>
          <w:szCs w:val="24"/>
          <w:lang w:eastAsia="zh-CN"/>
        </w:rPr>
        <w:t>惠普</w:t>
      </w:r>
      <w:r w:rsidRPr="001F27BC">
        <w:rPr>
          <w:rFonts w:ascii="Times New Roman" w:hAnsi="Times New Roman"/>
          <w:sz w:val="24"/>
          <w:szCs w:val="24"/>
          <w:lang w:eastAsia="zh-CN"/>
        </w:rPr>
        <w:t xml:space="preserve"> )</w:t>
      </w:r>
    </w:p>
    <w:p w:rsidR="005B1B5A" w:rsidRPr="001F27BC" w:rsidRDefault="00685EF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5B1B5A" w:rsidRPr="001F27BC">
        <w:rPr>
          <w:rFonts w:ascii="Times New Roman" w:hAnsi="Times New Roman"/>
          <w:sz w:val="24"/>
          <w:szCs w:val="24"/>
          <w:lang w:eastAsia="zh-CN"/>
        </w:rPr>
        <w:t>2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5B1B5A"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r w:rsidR="00870369" w:rsidRPr="001F27BC">
        <w:rPr>
          <w:rFonts w:ascii="Times New Roman" w:hAnsi="Times New Roman"/>
          <w:sz w:val="24"/>
          <w:szCs w:val="24"/>
          <w:lang w:eastAsia="zh-CN"/>
        </w:rPr>
        <w:t>Visual Studio</w:t>
      </w:r>
    </w:p>
    <w:p w:rsidR="00870369" w:rsidRPr="001F27BC" w:rsidRDefault="00870369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Microsoft Visual Studio Ultimate2012</w:t>
      </w:r>
      <w:r w:rsidRPr="001F27BC">
        <w:rPr>
          <w:rFonts w:ascii="Times New Roman" w:hAnsi="Times New Roman"/>
          <w:sz w:val="24"/>
          <w:szCs w:val="24"/>
          <w:lang w:eastAsia="zh-CN"/>
        </w:rPr>
        <w:t>：版本</w:t>
      </w:r>
      <w:r w:rsidRPr="001F27BC">
        <w:rPr>
          <w:rFonts w:ascii="Times New Roman" w:hAnsi="Times New Roman"/>
          <w:sz w:val="24"/>
          <w:szCs w:val="24"/>
          <w:lang w:eastAsia="zh-CN"/>
        </w:rPr>
        <w:t>11.0.60315.01 Update2</w:t>
      </w:r>
    </w:p>
    <w:p w:rsidR="00870369" w:rsidRPr="001F27BC" w:rsidRDefault="00870369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Microsoft .NET Framework</w:t>
      </w:r>
      <w:r w:rsidRPr="001F27BC">
        <w:rPr>
          <w:rFonts w:ascii="Times New Roman" w:hAnsi="Times New Roman"/>
          <w:sz w:val="24"/>
          <w:szCs w:val="24"/>
          <w:lang w:eastAsia="zh-CN"/>
        </w:rPr>
        <w:t>：版本</w:t>
      </w:r>
      <w:r w:rsidRPr="001F27BC">
        <w:rPr>
          <w:rFonts w:ascii="Times New Roman" w:hAnsi="Times New Roman"/>
          <w:sz w:val="24"/>
          <w:szCs w:val="24"/>
          <w:lang w:eastAsia="zh-CN"/>
        </w:rPr>
        <w:t>4.5.50709</w:t>
      </w:r>
    </w:p>
    <w:p w:rsidR="00E335E1" w:rsidRPr="001F27BC" w:rsidRDefault="005B1B5A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 w:rsidRPr="001F27BC">
        <w:rPr>
          <w:rFonts w:ascii="Times New Roman" w:hAnsi="Times New Roman"/>
          <w:sz w:val="24"/>
          <w:szCs w:val="24"/>
          <w:lang w:eastAsia="zh-CN"/>
        </w:rPr>
        <w:t>Microsoft Visual C++ 2012</w:t>
      </w:r>
    </w:p>
    <w:p w:rsidR="00A421A7" w:rsidRPr="001F27BC" w:rsidRDefault="00685EF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lastRenderedPageBreak/>
        <w:t>(</w:t>
      </w:r>
      <w:r w:rsidR="00A421A7" w:rsidRPr="001F27BC">
        <w:rPr>
          <w:rFonts w:ascii="Times New Roman" w:hAnsi="Times New Roman"/>
          <w:sz w:val="24"/>
          <w:szCs w:val="24"/>
          <w:lang w:eastAsia="zh-CN"/>
        </w:rPr>
        <w:t>3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A421A7"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proofErr w:type="spellStart"/>
      <w:r w:rsidR="00A421A7" w:rsidRPr="001F27BC">
        <w:rPr>
          <w:rFonts w:ascii="Times New Roman" w:hAnsi="Times New Roman"/>
          <w:sz w:val="24"/>
          <w:szCs w:val="24"/>
          <w:lang w:eastAsia="zh-CN"/>
        </w:rPr>
        <w:t>OpenCV</w:t>
      </w:r>
      <w:proofErr w:type="spellEnd"/>
      <w:r w:rsidR="00A442FE" w:rsidRPr="001F27BC">
        <w:rPr>
          <w:rFonts w:ascii="Times New Roman" w:hAnsi="Times New Roman"/>
          <w:sz w:val="24"/>
          <w:szCs w:val="24"/>
          <w:lang w:eastAsia="zh-CN"/>
        </w:rPr>
        <w:t xml:space="preserve"> 2.4.4</w:t>
      </w:r>
    </w:p>
    <w:p w:rsidR="00A442FE" w:rsidRPr="001F27BC" w:rsidRDefault="00685EF7" w:rsidP="00047B4C">
      <w:pPr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r>
        <w:rPr>
          <w:rFonts w:ascii="Times New Roman" w:hAnsi="Times New Roman" w:hint="eastAsia"/>
          <w:sz w:val="24"/>
          <w:szCs w:val="24"/>
          <w:lang w:eastAsia="zh-CN"/>
        </w:rPr>
        <w:t>(</w:t>
      </w:r>
      <w:r w:rsidR="00232BAA" w:rsidRPr="001F27BC">
        <w:rPr>
          <w:rFonts w:ascii="Times New Roman" w:hAnsi="Times New Roman"/>
          <w:sz w:val="24"/>
          <w:szCs w:val="24"/>
          <w:lang w:eastAsia="zh-CN"/>
        </w:rPr>
        <w:t>4</w:t>
      </w:r>
      <w:r>
        <w:rPr>
          <w:rFonts w:ascii="Times New Roman" w:hAnsi="Times New Roman" w:hint="eastAsia"/>
          <w:sz w:val="24"/>
          <w:szCs w:val="24"/>
          <w:lang w:eastAsia="zh-CN"/>
        </w:rPr>
        <w:t>)</w:t>
      </w:r>
      <w:r w:rsidR="00232BAA"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proofErr w:type="spellStart"/>
      <w:r w:rsidR="00232BAA" w:rsidRPr="001F27BC">
        <w:rPr>
          <w:rFonts w:ascii="Times New Roman" w:hAnsi="Times New Roman"/>
          <w:sz w:val="24"/>
          <w:szCs w:val="24"/>
          <w:lang w:eastAsia="zh-CN"/>
        </w:rPr>
        <w:t>Qt</w:t>
      </w:r>
      <w:proofErr w:type="spellEnd"/>
      <w:r w:rsidR="001A4619" w:rsidRPr="001F27BC">
        <w:rPr>
          <w:rFonts w:ascii="Times New Roman" w:hAnsi="Times New Roman"/>
          <w:sz w:val="24"/>
          <w:szCs w:val="24"/>
          <w:lang w:eastAsia="zh-CN"/>
        </w:rPr>
        <w:t xml:space="preserve"> Creator 2.7.0</w:t>
      </w:r>
      <w:r w:rsidR="001A4619" w:rsidRPr="001F27BC">
        <w:rPr>
          <w:rFonts w:ascii="Times New Roman" w:hAnsi="Times New Roman"/>
          <w:sz w:val="24"/>
          <w:szCs w:val="24"/>
          <w:lang w:eastAsia="zh-CN"/>
        </w:rPr>
        <w:t>基于</w:t>
      </w:r>
      <w:r w:rsidR="001A4619" w:rsidRPr="001F27BC">
        <w:rPr>
          <w:rFonts w:ascii="Times New Roman" w:hAnsi="Times New Roman"/>
          <w:sz w:val="24"/>
          <w:szCs w:val="24"/>
          <w:lang w:eastAsia="zh-CN"/>
        </w:rPr>
        <w:t xml:space="preserve"> </w:t>
      </w:r>
      <w:proofErr w:type="spellStart"/>
      <w:r w:rsidR="001A4619" w:rsidRPr="001F27BC">
        <w:rPr>
          <w:rFonts w:ascii="Times New Roman" w:hAnsi="Times New Roman"/>
          <w:sz w:val="24"/>
          <w:szCs w:val="24"/>
          <w:lang w:eastAsia="zh-CN"/>
        </w:rPr>
        <w:t>Qt</w:t>
      </w:r>
      <w:proofErr w:type="spellEnd"/>
      <w:r w:rsidR="001A4619" w:rsidRPr="001F27BC">
        <w:rPr>
          <w:rFonts w:ascii="Times New Roman" w:hAnsi="Times New Roman"/>
          <w:sz w:val="24"/>
          <w:szCs w:val="24"/>
          <w:lang w:eastAsia="zh-CN"/>
        </w:rPr>
        <w:t xml:space="preserve"> 5.0.2 (32 bit)</w:t>
      </w:r>
    </w:p>
    <w:p w:rsidR="002B63CE" w:rsidRPr="008D2F0E" w:rsidRDefault="002B63CE" w:rsidP="002B63CE">
      <w:pPr>
        <w:pStyle w:val="3"/>
      </w:pPr>
      <w:bookmarkStart w:id="29" w:name="_Toc326755284"/>
      <w:bookmarkStart w:id="30" w:name="_Toc359616608"/>
      <w:r>
        <w:rPr>
          <w:rFonts w:hint="eastAsia"/>
        </w:rPr>
        <w:t xml:space="preserve">5. </w:t>
      </w:r>
      <w:r w:rsidRPr="008D2F0E">
        <w:rPr>
          <w:rFonts w:hint="eastAsia"/>
        </w:rPr>
        <w:t>实验</w:t>
      </w:r>
      <w:r>
        <w:t>过程</w:t>
      </w:r>
      <w:bookmarkEnd w:id="30"/>
    </w:p>
    <w:p w:rsidR="002B63CE" w:rsidRDefault="002B63CE" w:rsidP="002B63CE">
      <w:pPr>
        <w:pStyle w:val="a4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sz w:val="24"/>
          <w:lang w:eastAsia="zh-CN"/>
        </w:rPr>
      </w:pPr>
      <w:r w:rsidRPr="00E053B3">
        <w:rPr>
          <w:rFonts w:ascii="Times New Roman" w:hAnsi="Times New Roman" w:hint="eastAsia"/>
          <w:sz w:val="24"/>
          <w:lang w:eastAsia="zh-CN"/>
        </w:rPr>
        <w:t>单图</w:t>
      </w:r>
      <w:r w:rsidRPr="00E053B3">
        <w:rPr>
          <w:rFonts w:ascii="Times New Roman" w:hAnsi="Times New Roman"/>
          <w:sz w:val="24"/>
          <w:lang w:eastAsia="zh-CN"/>
        </w:rPr>
        <w:t>测试：主要是对单个图像的处理。</w:t>
      </w:r>
      <w:r w:rsidRPr="00E053B3">
        <w:rPr>
          <w:rFonts w:ascii="Times New Roman" w:hAnsi="Times New Roman" w:hint="eastAsia"/>
          <w:sz w:val="24"/>
          <w:lang w:eastAsia="zh-CN"/>
        </w:rPr>
        <w:t>首先，对比</w:t>
      </w:r>
      <w:r w:rsidRPr="00E053B3">
        <w:rPr>
          <w:rFonts w:ascii="Times New Roman" w:hAnsi="Times New Roman"/>
          <w:sz w:val="24"/>
          <w:lang w:eastAsia="zh-CN"/>
        </w:rPr>
        <w:t>不同</w:t>
      </w:r>
      <w:r w:rsidRPr="00E053B3">
        <w:rPr>
          <w:rFonts w:ascii="Times New Roman" w:hAnsi="Times New Roman"/>
          <w:sz w:val="24"/>
          <w:lang w:eastAsia="zh-CN"/>
        </w:rPr>
        <w:t>sift</w:t>
      </w:r>
      <w:r w:rsidRPr="00E053B3">
        <w:rPr>
          <w:rFonts w:ascii="Times New Roman" w:hAnsi="Times New Roman"/>
          <w:sz w:val="24"/>
          <w:lang w:eastAsia="zh-CN"/>
        </w:rPr>
        <w:t>参数</w:t>
      </w:r>
      <w:r w:rsidRPr="00E053B3">
        <w:rPr>
          <w:rFonts w:ascii="Times New Roman" w:hAnsi="Times New Roman" w:hint="eastAsia"/>
          <w:sz w:val="24"/>
          <w:lang w:eastAsia="zh-CN"/>
        </w:rPr>
        <w:t>下</w:t>
      </w:r>
      <w:r w:rsidRPr="00E053B3">
        <w:rPr>
          <w:rFonts w:ascii="Times New Roman" w:hAnsi="Times New Roman"/>
          <w:sz w:val="24"/>
          <w:lang w:eastAsia="zh-CN"/>
        </w:rPr>
        <w:t>图像特征点的分布</w:t>
      </w:r>
      <w:r w:rsidRPr="00E053B3">
        <w:rPr>
          <w:rFonts w:ascii="Times New Roman" w:hAnsi="Times New Roman" w:hint="eastAsia"/>
          <w:sz w:val="24"/>
          <w:lang w:eastAsia="zh-CN"/>
        </w:rPr>
        <w:t>，</w:t>
      </w:r>
      <w:r w:rsidRPr="00E053B3">
        <w:rPr>
          <w:rFonts w:ascii="Times New Roman" w:hAnsi="Times New Roman"/>
          <w:sz w:val="24"/>
          <w:lang w:eastAsia="zh-CN"/>
        </w:rPr>
        <w:t>来判断参数的范围。</w:t>
      </w:r>
      <w:r>
        <w:rPr>
          <w:rFonts w:ascii="Times New Roman" w:hAnsi="Times New Roman" w:hint="eastAsia"/>
          <w:sz w:val="24"/>
          <w:lang w:eastAsia="zh-CN"/>
        </w:rPr>
        <w:t>然后</w:t>
      </w:r>
      <w:r>
        <w:rPr>
          <w:rFonts w:ascii="Times New Roman" w:hAnsi="Times New Roman"/>
          <w:sz w:val="24"/>
          <w:lang w:eastAsia="zh-CN"/>
        </w:rPr>
        <w:t>我</w:t>
      </w:r>
      <w:r>
        <w:rPr>
          <w:rFonts w:ascii="Times New Roman" w:hAnsi="Times New Roman" w:hint="eastAsia"/>
          <w:sz w:val="24"/>
          <w:lang w:eastAsia="zh-CN"/>
        </w:rPr>
        <w:t>们</w:t>
      </w:r>
      <w:r>
        <w:rPr>
          <w:rFonts w:ascii="Times New Roman" w:hAnsi="Times New Roman"/>
          <w:sz w:val="24"/>
          <w:lang w:eastAsia="zh-CN"/>
        </w:rPr>
        <w:t>又做了</w:t>
      </w:r>
      <w:r>
        <w:rPr>
          <w:rFonts w:ascii="Times New Roman" w:hAnsi="Times New Roman"/>
          <w:sz w:val="24"/>
          <w:lang w:eastAsia="zh-CN"/>
        </w:rPr>
        <w:t>BOW</w:t>
      </w:r>
      <w:r>
        <w:rPr>
          <w:rFonts w:ascii="Times New Roman" w:hAnsi="Times New Roman"/>
          <w:sz w:val="24"/>
          <w:lang w:eastAsia="zh-CN"/>
        </w:rPr>
        <w:t>聚类后</w:t>
      </w:r>
      <w:r>
        <w:rPr>
          <w:rFonts w:ascii="Times New Roman" w:hAnsi="Times New Roman" w:hint="eastAsia"/>
          <w:sz w:val="24"/>
          <w:lang w:eastAsia="zh-CN"/>
        </w:rPr>
        <w:t>用</w:t>
      </w:r>
      <w:proofErr w:type="spellStart"/>
      <w:r>
        <w:rPr>
          <w:rFonts w:ascii="Times New Roman" w:hAnsi="Times New Roman" w:hint="eastAsia"/>
          <w:sz w:val="24"/>
          <w:lang w:eastAsia="zh-CN"/>
        </w:rPr>
        <w:t>knnmatch</w:t>
      </w:r>
      <w:proofErr w:type="spellEnd"/>
      <w:r>
        <w:rPr>
          <w:rFonts w:ascii="Times New Roman" w:hAnsi="Times New Roman"/>
          <w:sz w:val="24"/>
          <w:lang w:eastAsia="zh-CN"/>
        </w:rPr>
        <w:t>匹配</w:t>
      </w:r>
      <w:r>
        <w:rPr>
          <w:rFonts w:ascii="Times New Roman" w:hAnsi="Times New Roman" w:hint="eastAsia"/>
          <w:sz w:val="24"/>
          <w:lang w:eastAsia="zh-CN"/>
        </w:rPr>
        <w:t>。</w:t>
      </w:r>
      <w:r>
        <w:rPr>
          <w:rFonts w:ascii="Times New Roman" w:hAnsi="Times New Roman"/>
          <w:sz w:val="24"/>
          <w:lang w:eastAsia="zh-CN"/>
        </w:rPr>
        <w:t>得到的结果是参数基本上都在默认值附近，</w:t>
      </w:r>
      <w:proofErr w:type="spellStart"/>
      <w:r>
        <w:rPr>
          <w:rFonts w:ascii="Times New Roman" w:hAnsi="Times New Roman"/>
          <w:sz w:val="24"/>
          <w:lang w:eastAsia="zh-CN"/>
        </w:rPr>
        <w:t>BOW+knnmatch</w:t>
      </w:r>
      <w:proofErr w:type="spellEnd"/>
      <w:r>
        <w:rPr>
          <w:rFonts w:ascii="Times New Roman" w:hAnsi="Times New Roman"/>
          <w:sz w:val="24"/>
          <w:lang w:eastAsia="zh-CN"/>
        </w:rPr>
        <w:t>的方法得到的匹配效果很</w:t>
      </w:r>
      <w:r>
        <w:rPr>
          <w:rFonts w:ascii="Times New Roman" w:hAnsi="Times New Roman" w:hint="eastAsia"/>
          <w:sz w:val="24"/>
          <w:lang w:eastAsia="zh-CN"/>
        </w:rPr>
        <w:t>差</w:t>
      </w:r>
      <w:r w:rsidR="00381D6E">
        <w:rPr>
          <w:rFonts w:ascii="Times New Roman" w:hAnsi="Times New Roman" w:hint="eastAsia"/>
          <w:sz w:val="24"/>
          <w:lang w:eastAsia="zh-CN"/>
        </w:rPr>
        <w:t>，</w:t>
      </w:r>
      <w:r w:rsidR="0068511F">
        <w:rPr>
          <w:rFonts w:ascii="Times New Roman" w:hAnsi="Times New Roman" w:hint="eastAsia"/>
          <w:sz w:val="24"/>
          <w:lang w:eastAsia="zh-CN"/>
        </w:rPr>
        <w:t>如</w:t>
      </w:r>
      <w:r w:rsidR="00381D6E">
        <w:rPr>
          <w:rFonts w:ascii="Times New Roman" w:hAnsi="Times New Roman" w:hint="eastAsia"/>
          <w:sz w:val="24"/>
          <w:lang w:eastAsia="zh-CN"/>
        </w:rPr>
        <w:t>图</w:t>
      </w:r>
      <w:r w:rsidR="0068511F">
        <w:rPr>
          <w:rFonts w:ascii="Times New Roman" w:hAnsi="Times New Roman" w:hint="eastAsia"/>
          <w:sz w:val="24"/>
          <w:lang w:eastAsia="zh-CN"/>
        </w:rPr>
        <w:t>9</w:t>
      </w:r>
      <w:r w:rsidR="00C43F8A">
        <w:rPr>
          <w:rFonts w:ascii="Times New Roman" w:hAnsi="Times New Roman" w:hint="eastAsia"/>
          <w:sz w:val="24"/>
          <w:lang w:eastAsia="zh-CN"/>
        </w:rPr>
        <w:t>：</w:t>
      </w:r>
    </w:p>
    <w:p w:rsidR="00381D6E" w:rsidRDefault="00381D6E" w:rsidP="00381D6E">
      <w:pPr>
        <w:pStyle w:val="a4"/>
        <w:spacing w:line="360" w:lineRule="auto"/>
        <w:ind w:left="360" w:firstLineChars="0" w:firstLine="0"/>
        <w:rPr>
          <w:rFonts w:ascii="Times New Roman" w:hAnsi="Times New Roman"/>
          <w:sz w:val="24"/>
          <w:lang w:eastAsia="zh-CN"/>
        </w:rPr>
      </w:pPr>
      <w:r w:rsidRPr="00381D6E">
        <w:rPr>
          <w:rFonts w:ascii="Times New Roman" w:hAnsi="Times New Roman"/>
          <w:noProof/>
          <w:sz w:val="24"/>
          <w:lang w:eastAsia="zh-CN" w:bidi="ar-SA"/>
        </w:rPr>
        <w:drawing>
          <wp:inline distT="0" distB="0" distL="0" distR="0" wp14:anchorId="41CC22CC" wp14:editId="4F5FCB0B">
            <wp:extent cx="5263703" cy="244792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1F" w:rsidRPr="00E053B3" w:rsidRDefault="0068511F" w:rsidP="0068511F">
      <w:pPr>
        <w:pStyle w:val="a4"/>
        <w:spacing w:line="360" w:lineRule="auto"/>
        <w:ind w:left="360" w:firstLineChars="0" w:firstLine="0"/>
        <w:jc w:val="center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图</w:t>
      </w:r>
      <w:r>
        <w:rPr>
          <w:rFonts w:ascii="Times New Roman" w:hAnsi="Times New Roman" w:hint="eastAsia"/>
          <w:sz w:val="24"/>
          <w:lang w:eastAsia="zh-CN"/>
        </w:rPr>
        <w:t>9</w:t>
      </w:r>
    </w:p>
    <w:p w:rsidR="002B63CE" w:rsidRDefault="002B63CE" w:rsidP="002B63CE">
      <w:pPr>
        <w:pStyle w:val="a4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多图</w:t>
      </w:r>
      <w:r>
        <w:rPr>
          <w:rFonts w:ascii="Times New Roman" w:hAnsi="Times New Roman"/>
          <w:sz w:val="24"/>
          <w:lang w:eastAsia="zh-CN"/>
        </w:rPr>
        <w:t>测试：</w:t>
      </w:r>
      <w:r>
        <w:rPr>
          <w:rFonts w:ascii="Times New Roman" w:hAnsi="Times New Roman" w:hint="eastAsia"/>
          <w:sz w:val="24"/>
          <w:lang w:eastAsia="zh-CN"/>
        </w:rPr>
        <w:t>我们</w:t>
      </w:r>
      <w:r>
        <w:rPr>
          <w:rFonts w:ascii="Times New Roman" w:hAnsi="Times New Roman"/>
          <w:sz w:val="24"/>
          <w:lang w:eastAsia="zh-CN"/>
        </w:rPr>
        <w:t>用</w:t>
      </w:r>
      <w:r>
        <w:rPr>
          <w:rFonts w:ascii="Times New Roman" w:hAnsi="Times New Roman" w:hint="eastAsia"/>
          <w:sz w:val="24"/>
          <w:lang w:eastAsia="zh-CN"/>
        </w:rPr>
        <w:t>100</w:t>
      </w:r>
      <w:r>
        <w:rPr>
          <w:rFonts w:ascii="Times New Roman" w:hAnsi="Times New Roman" w:hint="eastAsia"/>
          <w:sz w:val="24"/>
          <w:lang w:eastAsia="zh-CN"/>
        </w:rPr>
        <w:t>张</w:t>
      </w:r>
      <w:r>
        <w:rPr>
          <w:rFonts w:ascii="Times New Roman" w:hAnsi="Times New Roman"/>
          <w:sz w:val="24"/>
          <w:lang w:eastAsia="zh-CN"/>
        </w:rPr>
        <w:t>图像为数据集</w:t>
      </w:r>
      <w:r>
        <w:rPr>
          <w:rFonts w:ascii="Times New Roman" w:hAnsi="Times New Roman" w:hint="eastAsia"/>
          <w:sz w:val="24"/>
          <w:lang w:eastAsia="zh-CN"/>
        </w:rPr>
        <w:t>，对比</w:t>
      </w:r>
      <w:r>
        <w:rPr>
          <w:rFonts w:ascii="Times New Roman" w:hAnsi="Times New Roman"/>
          <w:sz w:val="24"/>
          <w:lang w:eastAsia="zh-CN"/>
        </w:rPr>
        <w:t>匹配时间和匹配度，</w:t>
      </w:r>
      <w:r>
        <w:rPr>
          <w:rFonts w:ascii="Times New Roman" w:hAnsi="Times New Roman" w:hint="eastAsia"/>
          <w:sz w:val="24"/>
          <w:lang w:eastAsia="zh-CN"/>
        </w:rPr>
        <w:t>发现</w:t>
      </w:r>
      <w:r>
        <w:rPr>
          <w:rFonts w:ascii="Times New Roman" w:hAnsi="Times New Roman"/>
          <w:sz w:val="24"/>
          <w:lang w:eastAsia="zh-CN"/>
        </w:rPr>
        <w:t>最好的情况下是</w:t>
      </w:r>
      <w:r>
        <w:rPr>
          <w:rFonts w:ascii="Times New Roman" w:hAnsi="Times New Roman" w:hint="eastAsia"/>
          <w:sz w:val="24"/>
          <w:lang w:eastAsia="zh-CN"/>
        </w:rPr>
        <w:t>在</w:t>
      </w:r>
      <w:r>
        <w:rPr>
          <w:rFonts w:ascii="Times New Roman" w:hAnsi="Times New Roman"/>
          <w:sz w:val="24"/>
          <w:lang w:eastAsia="zh-CN"/>
        </w:rPr>
        <w:t>默认参数</w:t>
      </w:r>
      <w:r>
        <w:rPr>
          <w:rFonts w:ascii="Times New Roman" w:hAnsi="Times New Roman" w:hint="eastAsia"/>
          <w:sz w:val="24"/>
          <w:lang w:eastAsia="zh-CN"/>
        </w:rPr>
        <w:t>左右</w:t>
      </w:r>
      <w:r>
        <w:rPr>
          <w:rFonts w:ascii="Times New Roman" w:hAnsi="Times New Roman"/>
          <w:sz w:val="24"/>
          <w:lang w:eastAsia="zh-CN"/>
        </w:rPr>
        <w:t>的情况下</w:t>
      </w:r>
      <w:r>
        <w:rPr>
          <w:rFonts w:ascii="Times New Roman" w:hAnsi="Times New Roman" w:hint="eastAsia"/>
          <w:sz w:val="24"/>
          <w:lang w:eastAsia="zh-CN"/>
        </w:rPr>
        <w:t>。（贴</w:t>
      </w:r>
      <w:r>
        <w:rPr>
          <w:rFonts w:ascii="Times New Roman" w:hAnsi="Times New Roman"/>
          <w:sz w:val="24"/>
          <w:lang w:eastAsia="zh-CN"/>
        </w:rPr>
        <w:t>对比的结果）</w:t>
      </w:r>
    </w:p>
    <w:p w:rsidR="002B63CE" w:rsidRDefault="002B63CE" w:rsidP="002B63CE">
      <w:pPr>
        <w:pStyle w:val="a4"/>
        <w:spacing w:line="360" w:lineRule="auto"/>
        <w:ind w:left="360" w:firstLineChars="0" w:firstLine="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在这一步</w:t>
      </w:r>
      <w:r>
        <w:rPr>
          <w:rFonts w:ascii="Times New Roman" w:hAnsi="Times New Roman"/>
          <w:sz w:val="24"/>
          <w:lang w:eastAsia="zh-CN"/>
        </w:rPr>
        <w:t>我们还</w:t>
      </w:r>
      <w:r>
        <w:rPr>
          <w:rFonts w:ascii="Times New Roman" w:hAnsi="Times New Roman" w:hint="eastAsia"/>
          <w:sz w:val="24"/>
          <w:lang w:eastAsia="zh-CN"/>
        </w:rPr>
        <w:t>尝试</w:t>
      </w:r>
      <w:r>
        <w:rPr>
          <w:rFonts w:ascii="Times New Roman" w:hAnsi="Times New Roman"/>
          <w:sz w:val="24"/>
          <w:lang w:eastAsia="zh-CN"/>
        </w:rPr>
        <w:t>做了优化</w:t>
      </w:r>
      <w:r>
        <w:rPr>
          <w:rFonts w:ascii="Times New Roman" w:hAnsi="Times New Roman" w:hint="eastAsia"/>
          <w:sz w:val="24"/>
          <w:lang w:eastAsia="zh-CN"/>
        </w:rPr>
        <w:t>，</w:t>
      </w:r>
      <w:r>
        <w:rPr>
          <w:rFonts w:ascii="Times New Roman" w:hAnsi="Times New Roman"/>
          <w:sz w:val="24"/>
          <w:lang w:eastAsia="zh-CN"/>
        </w:rPr>
        <w:t>具体方法为</w:t>
      </w:r>
      <w:r>
        <w:rPr>
          <w:rFonts w:ascii="Times New Roman" w:hAnsi="Times New Roman" w:hint="eastAsia"/>
          <w:sz w:val="24"/>
          <w:lang w:eastAsia="zh-CN"/>
        </w:rPr>
        <w:t>用</w:t>
      </w:r>
      <w:r>
        <w:rPr>
          <w:rFonts w:ascii="Times New Roman" w:hAnsi="Times New Roman"/>
          <w:sz w:val="24"/>
          <w:lang w:eastAsia="zh-CN"/>
        </w:rPr>
        <w:t>匹配过程中得到的距离取其最大值</w:t>
      </w:r>
      <w:r>
        <w:rPr>
          <w:rFonts w:ascii="Times New Roman" w:hAnsi="Times New Roman" w:hint="eastAsia"/>
          <w:sz w:val="24"/>
          <w:lang w:eastAsia="zh-CN"/>
        </w:rPr>
        <w:t>max</w:t>
      </w:r>
      <w:r>
        <w:rPr>
          <w:rFonts w:ascii="Times New Roman" w:hAnsi="Times New Roman"/>
          <w:sz w:val="24"/>
          <w:lang w:eastAsia="zh-CN"/>
        </w:rPr>
        <w:t>和最小值</w:t>
      </w:r>
      <w:r>
        <w:rPr>
          <w:rFonts w:ascii="Times New Roman" w:hAnsi="Times New Roman" w:hint="eastAsia"/>
          <w:sz w:val="24"/>
          <w:lang w:eastAsia="zh-CN"/>
        </w:rPr>
        <w:t>min</w:t>
      </w:r>
      <w:r>
        <w:rPr>
          <w:rFonts w:ascii="Times New Roman" w:hAnsi="Times New Roman"/>
          <w:sz w:val="24"/>
          <w:lang w:eastAsia="zh-CN"/>
        </w:rPr>
        <w:t>，</w:t>
      </w:r>
      <w:r>
        <w:rPr>
          <w:rFonts w:ascii="Times New Roman" w:hAnsi="Times New Roman" w:hint="eastAsia"/>
          <w:sz w:val="24"/>
          <w:lang w:eastAsia="zh-CN"/>
        </w:rPr>
        <w:t>利用（</w:t>
      </w:r>
      <w:r>
        <w:rPr>
          <w:rFonts w:ascii="Times New Roman" w:hAnsi="Times New Roman"/>
          <w:sz w:val="24"/>
          <w:lang w:eastAsia="zh-CN"/>
        </w:rPr>
        <w:t>max-min</w:t>
      </w:r>
      <w:r>
        <w:rPr>
          <w:rFonts w:ascii="Times New Roman" w:hAnsi="Times New Roman" w:hint="eastAsia"/>
          <w:sz w:val="24"/>
          <w:lang w:eastAsia="zh-CN"/>
        </w:rPr>
        <w:t>）</w:t>
      </w:r>
      <w:r>
        <w:rPr>
          <w:rFonts w:ascii="Times New Roman" w:hAnsi="Times New Roman"/>
          <w:sz w:val="24"/>
          <w:lang w:eastAsia="zh-CN"/>
        </w:rPr>
        <w:t>/max</w:t>
      </w:r>
      <w:r>
        <w:rPr>
          <w:rFonts w:ascii="Times New Roman" w:hAnsi="Times New Roman" w:hint="eastAsia"/>
          <w:sz w:val="24"/>
          <w:lang w:eastAsia="zh-CN"/>
        </w:rPr>
        <w:t>与</w:t>
      </w:r>
      <w:r>
        <w:rPr>
          <w:rFonts w:ascii="Times New Roman" w:hAnsi="Times New Roman"/>
          <w:sz w:val="24"/>
          <w:lang w:eastAsia="zh-CN"/>
        </w:rPr>
        <w:t>阈值</w:t>
      </w:r>
      <w:r>
        <w:rPr>
          <w:rFonts w:ascii="Times New Roman" w:hAnsi="Times New Roman"/>
          <w:sz w:val="24"/>
          <w:lang w:eastAsia="zh-CN"/>
        </w:rPr>
        <w:t>t</w:t>
      </w:r>
      <w:r>
        <w:rPr>
          <w:rFonts w:ascii="Times New Roman" w:hAnsi="Times New Roman"/>
          <w:sz w:val="24"/>
          <w:lang w:eastAsia="zh-CN"/>
        </w:rPr>
        <w:t>对比，</w:t>
      </w:r>
      <w:r>
        <w:rPr>
          <w:rFonts w:ascii="Times New Roman" w:hAnsi="Times New Roman" w:hint="eastAsia"/>
          <w:sz w:val="24"/>
          <w:lang w:eastAsia="zh-CN"/>
        </w:rPr>
        <w:t>当</w:t>
      </w:r>
      <w:r>
        <w:rPr>
          <w:rFonts w:ascii="Times New Roman" w:hAnsi="Times New Roman"/>
          <w:sz w:val="24"/>
          <w:lang w:eastAsia="zh-CN"/>
        </w:rPr>
        <w:t>比</w:t>
      </w:r>
      <w:r>
        <w:rPr>
          <w:rFonts w:ascii="Times New Roman" w:hAnsi="Times New Roman"/>
          <w:sz w:val="24"/>
          <w:lang w:eastAsia="zh-CN"/>
        </w:rPr>
        <w:t>t</w:t>
      </w:r>
      <w:r>
        <w:rPr>
          <w:rFonts w:ascii="Times New Roman" w:hAnsi="Times New Roman"/>
          <w:sz w:val="24"/>
          <w:lang w:eastAsia="zh-CN"/>
        </w:rPr>
        <w:t>小时则这张图片不作为匹配的图片。</w:t>
      </w:r>
    </w:p>
    <w:p w:rsidR="002B63CE" w:rsidRPr="008D2F0E" w:rsidRDefault="002B63CE" w:rsidP="002B63CE">
      <w:pPr>
        <w:pStyle w:val="a4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实现</w:t>
      </w:r>
      <w:r>
        <w:rPr>
          <w:rFonts w:ascii="Times New Roman" w:hAnsi="Times New Roman"/>
          <w:sz w:val="24"/>
          <w:lang w:eastAsia="zh-CN"/>
        </w:rPr>
        <w:t>程序：</w:t>
      </w:r>
      <w:r>
        <w:rPr>
          <w:rFonts w:ascii="Times New Roman" w:hAnsi="Times New Roman" w:hint="eastAsia"/>
          <w:sz w:val="24"/>
          <w:lang w:eastAsia="zh-CN"/>
        </w:rPr>
        <w:t>利用</w:t>
      </w:r>
      <w:r>
        <w:rPr>
          <w:rFonts w:ascii="Times New Roman" w:hAnsi="Times New Roman"/>
          <w:sz w:val="24"/>
          <w:lang w:eastAsia="zh-CN"/>
        </w:rPr>
        <w:t>我们在前两部的结论完成最终程序。</w:t>
      </w:r>
    </w:p>
    <w:p w:rsidR="000D4E1A" w:rsidRDefault="00551812" w:rsidP="003A1B42">
      <w:pPr>
        <w:pStyle w:val="3"/>
        <w:spacing w:line="360" w:lineRule="auto"/>
      </w:pPr>
      <w:bookmarkStart w:id="31" w:name="_Toc359616609"/>
      <w:r>
        <w:rPr>
          <w:rFonts w:hint="eastAsia"/>
        </w:rPr>
        <w:t>6</w:t>
      </w:r>
      <w:r w:rsidR="000D4E1A" w:rsidRPr="00D26162">
        <w:rPr>
          <w:rFonts w:hint="eastAsia"/>
        </w:rPr>
        <w:t>.</w:t>
      </w:r>
      <w:r w:rsidR="006A09DB">
        <w:rPr>
          <w:rFonts w:hint="eastAsia"/>
        </w:rPr>
        <w:t xml:space="preserve"> </w:t>
      </w:r>
      <w:bookmarkEnd w:id="29"/>
      <w:r w:rsidR="00BE0442">
        <w:rPr>
          <w:rFonts w:hint="eastAsia"/>
        </w:rPr>
        <w:t>SIFT</w:t>
      </w:r>
      <w:r w:rsidR="00425C77">
        <w:rPr>
          <w:rFonts w:hint="eastAsia"/>
        </w:rPr>
        <w:t>参数测试分析</w:t>
      </w:r>
      <w:bookmarkEnd w:id="31"/>
    </w:p>
    <w:p w:rsidR="003A1B42" w:rsidRPr="00635F00" w:rsidRDefault="00CE122F" w:rsidP="003A1B42">
      <w:pPr>
        <w:rPr>
          <w:sz w:val="24"/>
          <w:szCs w:val="24"/>
          <w:lang w:eastAsia="zh-CN"/>
        </w:rPr>
      </w:pPr>
      <w:r w:rsidRPr="00635F00">
        <w:rPr>
          <w:rFonts w:hint="eastAsia"/>
          <w:sz w:val="24"/>
          <w:szCs w:val="24"/>
          <w:lang w:eastAsia="zh-CN"/>
        </w:rPr>
        <w:t>（</w:t>
      </w:r>
      <w:r w:rsidRPr="00635F00">
        <w:rPr>
          <w:rFonts w:hint="eastAsia"/>
          <w:sz w:val="24"/>
          <w:szCs w:val="24"/>
          <w:lang w:eastAsia="zh-CN"/>
        </w:rPr>
        <w:t>1</w:t>
      </w:r>
      <w:r w:rsidRPr="00635F00">
        <w:rPr>
          <w:rFonts w:hint="eastAsia"/>
          <w:sz w:val="24"/>
          <w:szCs w:val="24"/>
          <w:lang w:eastAsia="zh-CN"/>
        </w:rPr>
        <w:t>）</w:t>
      </w:r>
      <w:r w:rsidRPr="00635F00">
        <w:rPr>
          <w:rFonts w:hint="eastAsia"/>
          <w:sz w:val="24"/>
          <w:szCs w:val="24"/>
          <w:lang w:eastAsia="zh-CN"/>
        </w:rPr>
        <w:t xml:space="preserve"> </w:t>
      </w:r>
      <w:r w:rsidR="00C501AC" w:rsidRPr="00635F00">
        <w:rPr>
          <w:rFonts w:hint="eastAsia"/>
          <w:sz w:val="24"/>
          <w:szCs w:val="24"/>
          <w:lang w:eastAsia="zh-CN"/>
        </w:rPr>
        <w:t>参数</w:t>
      </w:r>
      <w:r w:rsidRPr="00635F00">
        <w:rPr>
          <w:rFonts w:hint="eastAsia"/>
          <w:sz w:val="24"/>
          <w:szCs w:val="24"/>
          <w:lang w:eastAsia="zh-CN"/>
        </w:rPr>
        <w:t>SIFT_SIGMA</w:t>
      </w:r>
      <w:r w:rsidRPr="00635F00">
        <w:rPr>
          <w:rFonts w:hint="eastAsia"/>
          <w:sz w:val="24"/>
          <w:szCs w:val="24"/>
          <w:lang w:eastAsia="zh-CN"/>
        </w:rPr>
        <w:t>：</w:t>
      </w:r>
      <w:proofErr w:type="gramStart"/>
      <w:r w:rsidR="00635F00" w:rsidRPr="00635F00">
        <w:rPr>
          <w:sz w:val="24"/>
          <w:szCs w:val="24"/>
          <w:lang w:eastAsia="zh-CN"/>
        </w:rPr>
        <w:t>default</w:t>
      </w:r>
      <w:proofErr w:type="gramEnd"/>
      <w:r w:rsidR="00635F00" w:rsidRPr="00635F00">
        <w:rPr>
          <w:sz w:val="24"/>
          <w:szCs w:val="24"/>
          <w:lang w:eastAsia="zh-CN"/>
        </w:rPr>
        <w:t xml:space="preserve"> sigma for initial </w:t>
      </w:r>
      <w:proofErr w:type="spellStart"/>
      <w:r w:rsidR="00635F00" w:rsidRPr="00635F00">
        <w:rPr>
          <w:sz w:val="24"/>
          <w:szCs w:val="24"/>
          <w:lang w:eastAsia="zh-CN"/>
        </w:rPr>
        <w:t>gaussian</w:t>
      </w:r>
      <w:proofErr w:type="spellEnd"/>
      <w:r w:rsidR="00635F00" w:rsidRPr="00635F00">
        <w:rPr>
          <w:sz w:val="24"/>
          <w:szCs w:val="24"/>
          <w:lang w:eastAsia="zh-CN"/>
        </w:rPr>
        <w:t xml:space="preserve"> smoothing</w:t>
      </w:r>
    </w:p>
    <w:p w:rsidR="00635F00" w:rsidRPr="00795DC8" w:rsidRDefault="00635F00" w:rsidP="00635F00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lastRenderedPageBreak/>
        <w:t>表</w:t>
      </w:r>
      <w:r w:rsidRPr="00795DC8">
        <w:rPr>
          <w:rFonts w:hint="eastAsia"/>
          <w:szCs w:val="24"/>
          <w:lang w:eastAsia="zh-CN"/>
        </w:rPr>
        <w:t xml:space="preserve">1  </w:t>
      </w:r>
      <w:r w:rsidRPr="00795DC8">
        <w:rPr>
          <w:rFonts w:hint="eastAsia"/>
          <w:szCs w:val="24"/>
          <w:lang w:eastAsia="zh-CN"/>
        </w:rPr>
        <w:t>参数</w:t>
      </w:r>
      <w:r w:rsidRPr="00795DC8">
        <w:rPr>
          <w:rFonts w:hint="eastAsia"/>
          <w:szCs w:val="24"/>
          <w:lang w:eastAsia="zh-CN"/>
        </w:rPr>
        <w:t>SIFT_SIGMA</w:t>
      </w:r>
      <w:r w:rsidRPr="00795DC8">
        <w:rPr>
          <w:rFonts w:hint="eastAsia"/>
          <w:szCs w:val="24"/>
          <w:lang w:eastAsia="zh-CN"/>
        </w:rPr>
        <w:t>对图片查询的影响实验结果</w:t>
      </w:r>
    </w:p>
    <w:tbl>
      <w:tblPr>
        <w:tblStyle w:val="af3"/>
        <w:tblW w:w="4971" w:type="pct"/>
        <w:tblLayout w:type="fixed"/>
        <w:tblLook w:val="04A0" w:firstRow="1" w:lastRow="0" w:firstColumn="1" w:lastColumn="0" w:noHBand="0" w:noVBand="1"/>
      </w:tblPr>
      <w:tblGrid>
        <w:gridCol w:w="957"/>
        <w:gridCol w:w="1134"/>
        <w:gridCol w:w="1135"/>
        <w:gridCol w:w="1139"/>
        <w:gridCol w:w="1417"/>
        <w:gridCol w:w="1135"/>
        <w:gridCol w:w="1556"/>
      </w:tblGrid>
      <w:tr w:rsidR="00635F00" w:rsidRPr="00E56312" w:rsidTr="00635F00">
        <w:trPr>
          <w:trHeight w:val="750"/>
        </w:trPr>
        <w:tc>
          <w:tcPr>
            <w:tcW w:w="565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SIFT_SIGMA</w:t>
            </w:r>
          </w:p>
        </w:tc>
        <w:tc>
          <w:tcPr>
            <w:tcW w:w="669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pyramid</w:t>
            </w:r>
          </w:p>
        </w:tc>
        <w:tc>
          <w:tcPr>
            <w:tcW w:w="670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keypoint</w:t>
            </w:r>
            <w:proofErr w:type="spellEnd"/>
          </w:p>
        </w:tc>
        <w:tc>
          <w:tcPr>
            <w:tcW w:w="672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descriptor</w:t>
            </w:r>
          </w:p>
        </w:tc>
        <w:tc>
          <w:tcPr>
            <w:tcW w:w="836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匹配子提取总时间</w:t>
            </w:r>
          </w:p>
        </w:tc>
        <w:tc>
          <w:tcPr>
            <w:tcW w:w="670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keyPoint_num</w:t>
            </w:r>
            <w:proofErr w:type="spellEnd"/>
          </w:p>
        </w:tc>
        <w:tc>
          <w:tcPr>
            <w:tcW w:w="918" w:type="pct"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success_good_matches</w:t>
            </w:r>
            <w:proofErr w:type="spellEnd"/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0.8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504.38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586.77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99.72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1190.87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206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0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1.0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580.48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601.38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152.09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1333.95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185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1.2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677.65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605.54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199.73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1482.91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187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1.4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763.44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614.68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260.76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1638.88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189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1.6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836.60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631.79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368.75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1837.14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178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b/>
                <w:szCs w:val="21"/>
                <w:lang w:eastAsia="zh-CN"/>
              </w:rPr>
            </w:pPr>
            <w:r w:rsidRPr="00E56312">
              <w:rPr>
                <w:rFonts w:hint="eastAsia"/>
                <w:b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1.8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895.68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670.87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453.01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2019.56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189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2.0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989.99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692.64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527.72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2210.35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177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  <w:tr w:rsidR="00CE122F" w:rsidRPr="00E56312" w:rsidTr="00635F00">
        <w:trPr>
          <w:trHeight w:val="270"/>
        </w:trPr>
        <w:tc>
          <w:tcPr>
            <w:tcW w:w="565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2.4</w:t>
            </w:r>
          </w:p>
        </w:tc>
        <w:tc>
          <w:tcPr>
            <w:tcW w:w="669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1142.02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708.69</w:t>
            </w:r>
          </w:p>
        </w:tc>
        <w:tc>
          <w:tcPr>
            <w:tcW w:w="672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707.21</w:t>
            </w:r>
          </w:p>
        </w:tc>
        <w:tc>
          <w:tcPr>
            <w:tcW w:w="836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2557.92</w:t>
            </w:r>
          </w:p>
        </w:tc>
        <w:tc>
          <w:tcPr>
            <w:tcW w:w="670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178</w:t>
            </w:r>
          </w:p>
        </w:tc>
        <w:tc>
          <w:tcPr>
            <w:tcW w:w="918" w:type="pct"/>
            <w:noWrap/>
            <w:vAlign w:val="center"/>
            <w:hideMark/>
          </w:tcPr>
          <w:p w:rsidR="00CE122F" w:rsidRPr="00E56312" w:rsidRDefault="00CE122F" w:rsidP="00CE122F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1</w:t>
            </w:r>
          </w:p>
        </w:tc>
      </w:tr>
    </w:tbl>
    <w:p w:rsidR="00CE122F" w:rsidRDefault="00CE122F" w:rsidP="003A1B4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82090AB" wp14:editId="42FCB17A">
            <wp:extent cx="5274310" cy="3279351"/>
            <wp:effectExtent l="0" t="0" r="21590" b="16510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635F00" w:rsidRPr="00795DC8" w:rsidRDefault="00635F00" w:rsidP="00635F00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t>图</w:t>
      </w:r>
      <w:r w:rsidR="0068511F">
        <w:rPr>
          <w:rFonts w:hint="eastAsia"/>
          <w:szCs w:val="24"/>
          <w:lang w:eastAsia="zh-CN"/>
        </w:rPr>
        <w:t>10</w:t>
      </w:r>
      <w:r w:rsidRPr="00795DC8">
        <w:rPr>
          <w:rFonts w:hint="eastAsia"/>
          <w:szCs w:val="24"/>
          <w:lang w:eastAsia="zh-CN"/>
        </w:rPr>
        <w:t xml:space="preserve">  </w:t>
      </w:r>
      <w:r w:rsidRPr="00795DC8">
        <w:rPr>
          <w:rFonts w:hint="eastAsia"/>
          <w:szCs w:val="24"/>
          <w:lang w:eastAsia="zh-CN"/>
        </w:rPr>
        <w:t>变量</w:t>
      </w:r>
      <w:r w:rsidRPr="00795DC8">
        <w:rPr>
          <w:rFonts w:hint="eastAsia"/>
          <w:szCs w:val="24"/>
          <w:lang w:eastAsia="zh-CN"/>
        </w:rPr>
        <w:t>SIFT_SIGMA</w:t>
      </w:r>
      <w:r w:rsidRPr="00795DC8">
        <w:rPr>
          <w:rFonts w:hint="eastAsia"/>
          <w:szCs w:val="24"/>
          <w:lang w:eastAsia="zh-CN"/>
        </w:rPr>
        <w:t>实验结果</w:t>
      </w:r>
    </w:p>
    <w:p w:rsidR="00635F00" w:rsidRPr="006F54C0" w:rsidRDefault="00635F00" w:rsidP="006F54C0">
      <w:pPr>
        <w:spacing w:line="360" w:lineRule="auto"/>
        <w:ind w:firstLine="420"/>
        <w:rPr>
          <w:sz w:val="24"/>
          <w:lang w:eastAsia="zh-CN"/>
        </w:rPr>
      </w:pPr>
      <w:r w:rsidRPr="006F54C0">
        <w:rPr>
          <w:rFonts w:hint="eastAsia"/>
          <w:sz w:val="24"/>
          <w:lang w:eastAsia="zh-CN"/>
        </w:rPr>
        <w:t>从</w:t>
      </w:r>
      <w:r w:rsidR="005D5BD1" w:rsidRPr="006F54C0">
        <w:rPr>
          <w:rFonts w:hint="eastAsia"/>
          <w:sz w:val="24"/>
          <w:lang w:eastAsia="zh-CN"/>
        </w:rPr>
        <w:t>表</w:t>
      </w:r>
      <w:r w:rsidR="005D5BD1" w:rsidRPr="006F54C0">
        <w:rPr>
          <w:rFonts w:hint="eastAsia"/>
          <w:sz w:val="24"/>
          <w:lang w:eastAsia="zh-CN"/>
        </w:rPr>
        <w:t>1</w:t>
      </w:r>
      <w:r w:rsidR="005D5BD1" w:rsidRPr="006F54C0">
        <w:rPr>
          <w:rFonts w:hint="eastAsia"/>
          <w:sz w:val="24"/>
          <w:lang w:eastAsia="zh-CN"/>
        </w:rPr>
        <w:t>和</w:t>
      </w:r>
      <w:r w:rsidRPr="006F54C0">
        <w:rPr>
          <w:rFonts w:hint="eastAsia"/>
          <w:sz w:val="24"/>
          <w:lang w:eastAsia="zh-CN"/>
        </w:rPr>
        <w:t>图</w:t>
      </w:r>
      <w:r w:rsidR="0068511F">
        <w:rPr>
          <w:rFonts w:hint="eastAsia"/>
          <w:sz w:val="24"/>
          <w:lang w:eastAsia="zh-CN"/>
        </w:rPr>
        <w:t>10</w:t>
      </w:r>
      <w:r w:rsidRPr="006F54C0">
        <w:rPr>
          <w:rFonts w:hint="eastAsia"/>
          <w:sz w:val="24"/>
          <w:lang w:eastAsia="zh-CN"/>
        </w:rPr>
        <w:t>的折线图中可以看出，</w:t>
      </w:r>
      <w:r w:rsidRPr="006F54C0">
        <w:rPr>
          <w:rFonts w:hint="eastAsia"/>
          <w:sz w:val="24"/>
          <w:lang w:eastAsia="zh-CN"/>
        </w:rPr>
        <w:t>SIFT_SIGMA</w:t>
      </w:r>
      <w:r w:rsidRPr="006F54C0">
        <w:rPr>
          <w:rFonts w:hint="eastAsia"/>
          <w:sz w:val="24"/>
          <w:lang w:eastAsia="zh-CN"/>
        </w:rPr>
        <w:t>在从</w:t>
      </w:r>
      <w:r w:rsidRPr="006F54C0">
        <w:rPr>
          <w:rFonts w:hint="eastAsia"/>
          <w:sz w:val="24"/>
          <w:lang w:eastAsia="zh-CN"/>
        </w:rPr>
        <w:t>0.8</w:t>
      </w:r>
      <w:r w:rsidRPr="006F54C0">
        <w:rPr>
          <w:rFonts w:hint="eastAsia"/>
          <w:sz w:val="24"/>
          <w:lang w:eastAsia="zh-CN"/>
        </w:rPr>
        <w:t>增大到</w:t>
      </w:r>
      <w:r w:rsidRPr="006F54C0">
        <w:rPr>
          <w:rFonts w:hint="eastAsia"/>
          <w:sz w:val="24"/>
          <w:lang w:eastAsia="zh-CN"/>
        </w:rPr>
        <w:t>2.4</w:t>
      </w:r>
      <w:r w:rsidRPr="006F54C0">
        <w:rPr>
          <w:rFonts w:hint="eastAsia"/>
          <w:sz w:val="24"/>
          <w:lang w:eastAsia="zh-CN"/>
        </w:rPr>
        <w:t>的过程中，提取图片的匹配子的时间逐渐增大，而</w:t>
      </w:r>
      <w:proofErr w:type="spellStart"/>
      <w:r w:rsidRPr="006F54C0">
        <w:rPr>
          <w:rFonts w:hint="eastAsia"/>
          <w:sz w:val="24"/>
          <w:lang w:eastAsia="zh-CN"/>
        </w:rPr>
        <w:t>keyPoint</w:t>
      </w:r>
      <w:proofErr w:type="spellEnd"/>
      <w:r w:rsidRPr="006F54C0">
        <w:rPr>
          <w:rFonts w:hint="eastAsia"/>
          <w:sz w:val="24"/>
          <w:lang w:eastAsia="zh-CN"/>
        </w:rPr>
        <w:t>的数量却呈下降趋势。</w:t>
      </w:r>
    </w:p>
    <w:p w:rsidR="00635F00" w:rsidRDefault="00635F00" w:rsidP="00635F00">
      <w:pPr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 w:rsidR="00C501AC">
        <w:rPr>
          <w:rFonts w:hint="eastAsia"/>
          <w:sz w:val="24"/>
          <w:szCs w:val="24"/>
          <w:lang w:eastAsia="zh-CN"/>
        </w:rPr>
        <w:t>参数</w:t>
      </w:r>
      <w:r w:rsidR="00C501AC" w:rsidRPr="00635F00">
        <w:rPr>
          <w:rFonts w:hint="eastAsia"/>
          <w:sz w:val="24"/>
          <w:szCs w:val="24"/>
          <w:lang w:eastAsia="zh-CN"/>
        </w:rPr>
        <w:t>SIFT_</w:t>
      </w:r>
      <w:r w:rsidR="00C501AC" w:rsidRPr="00D424D0">
        <w:rPr>
          <w:sz w:val="24"/>
          <w:szCs w:val="24"/>
          <w:lang w:eastAsia="zh-CN"/>
        </w:rPr>
        <w:t>CONTR_THR</w:t>
      </w:r>
      <w:r w:rsidR="00C501AC">
        <w:rPr>
          <w:rFonts w:hint="eastAsia"/>
          <w:sz w:val="24"/>
          <w:szCs w:val="24"/>
          <w:lang w:eastAsia="zh-CN"/>
        </w:rPr>
        <w:t>：</w:t>
      </w:r>
      <w:proofErr w:type="gramStart"/>
      <w:r w:rsidR="00C501AC" w:rsidRPr="00C501AC">
        <w:rPr>
          <w:sz w:val="24"/>
          <w:szCs w:val="24"/>
          <w:lang w:eastAsia="zh-CN"/>
        </w:rPr>
        <w:t>default</w:t>
      </w:r>
      <w:proofErr w:type="gramEnd"/>
      <w:r w:rsidR="00C501AC" w:rsidRPr="00C501AC">
        <w:rPr>
          <w:sz w:val="24"/>
          <w:szCs w:val="24"/>
          <w:lang w:eastAsia="zh-CN"/>
        </w:rPr>
        <w:t xml:space="preserve"> threshold on </w:t>
      </w:r>
      <w:proofErr w:type="spellStart"/>
      <w:r w:rsidR="00C501AC" w:rsidRPr="00C501AC">
        <w:rPr>
          <w:sz w:val="24"/>
          <w:szCs w:val="24"/>
          <w:lang w:eastAsia="zh-CN"/>
        </w:rPr>
        <w:t>keypoint</w:t>
      </w:r>
      <w:proofErr w:type="spellEnd"/>
      <w:r w:rsidR="00C501AC" w:rsidRPr="00C501AC">
        <w:rPr>
          <w:sz w:val="24"/>
          <w:szCs w:val="24"/>
          <w:lang w:eastAsia="zh-CN"/>
        </w:rPr>
        <w:t xml:space="preserve"> contrast |D(x)|</w:t>
      </w:r>
    </w:p>
    <w:p w:rsidR="0068511F" w:rsidRDefault="0068511F" w:rsidP="00C501AC">
      <w:pPr>
        <w:jc w:val="center"/>
        <w:rPr>
          <w:szCs w:val="24"/>
          <w:lang w:eastAsia="zh-CN"/>
        </w:rPr>
      </w:pPr>
    </w:p>
    <w:p w:rsidR="00635F00" w:rsidRPr="00795DC8" w:rsidRDefault="00C501AC" w:rsidP="00C501AC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lastRenderedPageBreak/>
        <w:t>表</w:t>
      </w:r>
      <w:r w:rsidRPr="00795DC8">
        <w:rPr>
          <w:rFonts w:hint="eastAsia"/>
          <w:szCs w:val="24"/>
          <w:lang w:eastAsia="zh-CN"/>
        </w:rPr>
        <w:t xml:space="preserve">2  </w:t>
      </w:r>
      <w:r w:rsidRPr="00795DC8">
        <w:rPr>
          <w:rFonts w:hint="eastAsia"/>
          <w:szCs w:val="24"/>
          <w:lang w:eastAsia="zh-CN"/>
        </w:rPr>
        <w:t>参数</w:t>
      </w:r>
      <w:r w:rsidRPr="00795DC8">
        <w:rPr>
          <w:rFonts w:hint="eastAsia"/>
          <w:szCs w:val="24"/>
          <w:lang w:eastAsia="zh-CN"/>
        </w:rPr>
        <w:t>SIFT_</w:t>
      </w:r>
      <w:r w:rsidRPr="00795DC8">
        <w:rPr>
          <w:szCs w:val="24"/>
          <w:lang w:eastAsia="zh-CN"/>
        </w:rPr>
        <w:t>CONTR_THR</w:t>
      </w:r>
      <w:r w:rsidRPr="00795DC8">
        <w:rPr>
          <w:rFonts w:hint="eastAsia"/>
          <w:szCs w:val="24"/>
          <w:lang w:eastAsia="zh-CN"/>
        </w:rPr>
        <w:t>对图片查询的影响实验结果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1243"/>
        <w:gridCol w:w="1133"/>
        <w:gridCol w:w="1135"/>
        <w:gridCol w:w="1133"/>
        <w:gridCol w:w="1077"/>
        <w:gridCol w:w="1260"/>
        <w:gridCol w:w="1541"/>
      </w:tblGrid>
      <w:tr w:rsidR="00D424D0" w:rsidRPr="00635F00" w:rsidTr="00D424D0">
        <w:trPr>
          <w:trHeight w:val="750"/>
        </w:trPr>
        <w:tc>
          <w:tcPr>
            <w:tcW w:w="729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SIFT_</w:t>
            </w:r>
            <w:r w:rsidRPr="00E56312">
              <w:rPr>
                <w:szCs w:val="21"/>
                <w:lang w:eastAsia="zh-CN"/>
              </w:rPr>
              <w:t>CONTR_THR</w:t>
            </w:r>
          </w:p>
        </w:tc>
        <w:tc>
          <w:tcPr>
            <w:tcW w:w="665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pyramid</w:t>
            </w:r>
          </w:p>
        </w:tc>
        <w:tc>
          <w:tcPr>
            <w:tcW w:w="666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keypoint</w:t>
            </w:r>
            <w:proofErr w:type="spellEnd"/>
          </w:p>
        </w:tc>
        <w:tc>
          <w:tcPr>
            <w:tcW w:w="665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descriptor</w:t>
            </w:r>
          </w:p>
        </w:tc>
        <w:tc>
          <w:tcPr>
            <w:tcW w:w="632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r w:rsidRPr="00E56312">
              <w:rPr>
                <w:rFonts w:hint="eastAsia"/>
                <w:szCs w:val="21"/>
                <w:lang w:eastAsia="zh-CN"/>
              </w:rPr>
              <w:t>匹配子提取总时间</w:t>
            </w:r>
          </w:p>
        </w:tc>
        <w:tc>
          <w:tcPr>
            <w:tcW w:w="739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keyPoint_num</w:t>
            </w:r>
            <w:proofErr w:type="spellEnd"/>
          </w:p>
        </w:tc>
        <w:tc>
          <w:tcPr>
            <w:tcW w:w="904" w:type="pct"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E56312">
              <w:rPr>
                <w:rFonts w:hint="eastAsia"/>
                <w:szCs w:val="21"/>
                <w:lang w:eastAsia="zh-CN"/>
              </w:rPr>
              <w:t>success_good_matches</w:t>
            </w:r>
            <w:proofErr w:type="spellEnd"/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0.01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834.47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850.75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833.01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2518.23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452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0.02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814.55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776.82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542.60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2133.97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273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0.03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829.08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645.40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428.96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1903.44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215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0.04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821.64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628.77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337.23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1787.64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178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E56312">
              <w:rPr>
                <w:rFonts w:hint="eastAsia"/>
                <w:b/>
                <w:color w:val="000000"/>
                <w:szCs w:val="21"/>
              </w:rPr>
              <w:t>1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0.05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819.22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605.24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304.64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1729.10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152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0.06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817.46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606.85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269.40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1693.70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133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</w:t>
            </w:r>
          </w:p>
        </w:tc>
      </w:tr>
      <w:tr w:rsidR="00D424D0" w:rsidRPr="00635F00" w:rsidTr="00D424D0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0.07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819.00</w:t>
            </w:r>
          </w:p>
        </w:tc>
        <w:tc>
          <w:tcPr>
            <w:tcW w:w="666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586.68</w:t>
            </w:r>
          </w:p>
        </w:tc>
        <w:tc>
          <w:tcPr>
            <w:tcW w:w="665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209.72</w:t>
            </w:r>
          </w:p>
        </w:tc>
        <w:tc>
          <w:tcPr>
            <w:tcW w:w="632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1615.39</w:t>
            </w:r>
          </w:p>
        </w:tc>
        <w:tc>
          <w:tcPr>
            <w:tcW w:w="739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103</w:t>
            </w:r>
          </w:p>
        </w:tc>
        <w:tc>
          <w:tcPr>
            <w:tcW w:w="904" w:type="pct"/>
            <w:noWrap/>
            <w:vAlign w:val="center"/>
            <w:hideMark/>
          </w:tcPr>
          <w:p w:rsidR="00D424D0" w:rsidRPr="00E56312" w:rsidRDefault="00D424D0" w:rsidP="00D424D0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 w:rsidRPr="00E56312">
              <w:rPr>
                <w:rFonts w:hint="eastAsia"/>
                <w:color w:val="000000"/>
                <w:szCs w:val="21"/>
              </w:rPr>
              <w:t>1</w:t>
            </w:r>
          </w:p>
        </w:tc>
      </w:tr>
    </w:tbl>
    <w:p w:rsidR="00635F00" w:rsidRPr="00795DC8" w:rsidRDefault="00E56312" w:rsidP="00C501AC">
      <w:pPr>
        <w:ind w:firstLine="420"/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t>图</w:t>
      </w:r>
      <w:r w:rsidR="005D5BD1" w:rsidRPr="00795DC8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1</w:t>
      </w:r>
      <w:r w:rsidRPr="00795DC8">
        <w:rPr>
          <w:rFonts w:hint="eastAsia"/>
          <w:szCs w:val="24"/>
          <w:lang w:eastAsia="zh-CN"/>
        </w:rPr>
        <w:t xml:space="preserve">  </w:t>
      </w:r>
      <w:r w:rsidRPr="00795DC8">
        <w:rPr>
          <w:rFonts w:hint="eastAsia"/>
          <w:szCs w:val="24"/>
          <w:lang w:eastAsia="zh-CN"/>
        </w:rPr>
        <w:t>变量</w:t>
      </w:r>
      <w:r w:rsidRPr="00795DC8">
        <w:rPr>
          <w:rFonts w:hint="eastAsia"/>
          <w:szCs w:val="24"/>
          <w:lang w:eastAsia="zh-CN"/>
        </w:rPr>
        <w:t>SIFT_CONTR_THR</w:t>
      </w:r>
      <w:r w:rsidRPr="00795DC8">
        <w:rPr>
          <w:rFonts w:hint="eastAsia"/>
          <w:szCs w:val="24"/>
          <w:lang w:eastAsia="zh-CN"/>
        </w:rPr>
        <w:t>实验结果</w:t>
      </w:r>
      <w:r w:rsidR="00C501AC" w:rsidRPr="00795DC8">
        <w:rPr>
          <w:noProof/>
          <w:sz w:val="18"/>
          <w:lang w:eastAsia="zh-CN" w:bidi="ar-SA"/>
        </w:rPr>
        <w:drawing>
          <wp:anchor distT="0" distB="0" distL="114300" distR="114300" simplePos="0" relativeHeight="251658240" behindDoc="1" locked="0" layoutInCell="1" allowOverlap="1" wp14:anchorId="40AB1175" wp14:editId="7DC97A0F">
            <wp:simplePos x="0" y="0"/>
            <wp:positionH relativeFrom="margin">
              <wp:posOffset>28575</wp:posOffset>
            </wp:positionH>
            <wp:positionV relativeFrom="margin">
              <wp:posOffset>4672330</wp:posOffset>
            </wp:positionV>
            <wp:extent cx="5273675" cy="3279140"/>
            <wp:effectExtent l="0" t="0" r="22225" b="16510"/>
            <wp:wrapTight wrapText="bothSides">
              <wp:wrapPolygon edited="0">
                <wp:start x="0" y="0"/>
                <wp:lineTo x="0" y="21583"/>
                <wp:lineTo x="21613" y="21583"/>
                <wp:lineTo x="21613" y="0"/>
                <wp:lineTo x="0" y="0"/>
              </wp:wrapPolygon>
            </wp:wrapTight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1AC" w:rsidRPr="006F54C0" w:rsidRDefault="00C501AC" w:rsidP="006F54C0">
      <w:pPr>
        <w:spacing w:line="360" w:lineRule="auto"/>
        <w:ind w:firstLine="420"/>
        <w:rPr>
          <w:sz w:val="24"/>
          <w:lang w:eastAsia="zh-CN"/>
        </w:rPr>
      </w:pPr>
      <w:r w:rsidRPr="006F54C0">
        <w:rPr>
          <w:rFonts w:hint="eastAsia"/>
          <w:sz w:val="24"/>
          <w:lang w:eastAsia="zh-CN"/>
        </w:rPr>
        <w:t>从</w:t>
      </w:r>
      <w:r w:rsidR="005D5BD1" w:rsidRPr="006F54C0">
        <w:rPr>
          <w:rFonts w:hint="eastAsia"/>
          <w:sz w:val="24"/>
          <w:lang w:eastAsia="zh-CN"/>
        </w:rPr>
        <w:t>表</w:t>
      </w:r>
      <w:r w:rsidR="005D5BD1" w:rsidRPr="006F54C0">
        <w:rPr>
          <w:rFonts w:hint="eastAsia"/>
          <w:sz w:val="24"/>
          <w:lang w:eastAsia="zh-CN"/>
        </w:rPr>
        <w:t>2</w:t>
      </w:r>
      <w:r w:rsidR="005D5BD1" w:rsidRPr="006F54C0">
        <w:rPr>
          <w:rFonts w:hint="eastAsia"/>
          <w:sz w:val="24"/>
          <w:lang w:eastAsia="zh-CN"/>
        </w:rPr>
        <w:t>和</w:t>
      </w:r>
      <w:r w:rsidRPr="006F54C0">
        <w:rPr>
          <w:rFonts w:hint="eastAsia"/>
          <w:sz w:val="24"/>
          <w:lang w:eastAsia="zh-CN"/>
        </w:rPr>
        <w:t>图</w:t>
      </w:r>
      <w:r w:rsidR="005D5BD1" w:rsidRPr="006F54C0">
        <w:rPr>
          <w:rFonts w:hint="eastAsia"/>
          <w:sz w:val="24"/>
          <w:lang w:eastAsia="zh-CN"/>
        </w:rPr>
        <w:t>1</w:t>
      </w:r>
      <w:r w:rsidR="0068511F">
        <w:rPr>
          <w:rFonts w:hint="eastAsia"/>
          <w:sz w:val="24"/>
          <w:lang w:eastAsia="zh-CN"/>
        </w:rPr>
        <w:t>1</w:t>
      </w:r>
      <w:r w:rsidRPr="006F54C0">
        <w:rPr>
          <w:rFonts w:hint="eastAsia"/>
          <w:sz w:val="24"/>
          <w:lang w:eastAsia="zh-CN"/>
        </w:rPr>
        <w:t>的折线中可以看出，参数</w:t>
      </w:r>
      <w:r w:rsidRPr="006F54C0">
        <w:rPr>
          <w:rFonts w:hint="eastAsia"/>
          <w:sz w:val="24"/>
          <w:lang w:eastAsia="zh-CN"/>
        </w:rPr>
        <w:t>SIFT_CONTR_THR</w:t>
      </w:r>
      <w:r w:rsidRPr="006F54C0">
        <w:rPr>
          <w:rFonts w:hint="eastAsia"/>
          <w:sz w:val="24"/>
          <w:lang w:eastAsia="zh-CN"/>
        </w:rPr>
        <w:t>在从</w:t>
      </w:r>
      <w:r w:rsidRPr="006F54C0">
        <w:rPr>
          <w:rFonts w:hint="eastAsia"/>
          <w:sz w:val="24"/>
          <w:lang w:eastAsia="zh-CN"/>
        </w:rPr>
        <w:t>0.01</w:t>
      </w:r>
      <w:r w:rsidRPr="006F54C0">
        <w:rPr>
          <w:rFonts w:hint="eastAsia"/>
          <w:sz w:val="24"/>
          <w:lang w:eastAsia="zh-CN"/>
        </w:rPr>
        <w:t>增大到</w:t>
      </w:r>
      <w:r w:rsidRPr="006F54C0">
        <w:rPr>
          <w:rFonts w:hint="eastAsia"/>
          <w:sz w:val="24"/>
          <w:lang w:eastAsia="zh-CN"/>
        </w:rPr>
        <w:t>0.07</w:t>
      </w:r>
      <w:r w:rsidRPr="006F54C0">
        <w:rPr>
          <w:rFonts w:hint="eastAsia"/>
          <w:sz w:val="24"/>
          <w:lang w:eastAsia="zh-CN"/>
        </w:rPr>
        <w:t>的过程中，</w:t>
      </w:r>
      <w:proofErr w:type="spellStart"/>
      <w:r w:rsidRPr="006F54C0">
        <w:rPr>
          <w:rFonts w:hint="eastAsia"/>
          <w:sz w:val="24"/>
          <w:lang w:eastAsia="zh-CN"/>
        </w:rPr>
        <w:t>keyPoint</w:t>
      </w:r>
      <w:proofErr w:type="spellEnd"/>
      <w:r w:rsidRPr="006F54C0">
        <w:rPr>
          <w:rFonts w:hint="eastAsia"/>
          <w:sz w:val="24"/>
          <w:lang w:eastAsia="zh-CN"/>
        </w:rPr>
        <w:t>的数目在逐渐减少，</w:t>
      </w:r>
      <w:proofErr w:type="gramStart"/>
      <w:r w:rsidRPr="006F54C0">
        <w:rPr>
          <w:rFonts w:hint="eastAsia"/>
          <w:sz w:val="24"/>
          <w:lang w:eastAsia="zh-CN"/>
        </w:rPr>
        <w:t>且图片</w:t>
      </w:r>
      <w:proofErr w:type="gramEnd"/>
      <w:r w:rsidRPr="006F54C0">
        <w:rPr>
          <w:rFonts w:hint="eastAsia"/>
          <w:sz w:val="24"/>
          <w:lang w:eastAsia="zh-CN"/>
        </w:rPr>
        <w:t>提取匹配子的时间也在下降。</w:t>
      </w:r>
    </w:p>
    <w:p w:rsidR="0009735D" w:rsidRDefault="0009735D" w:rsidP="00C501AC">
      <w:pPr>
        <w:ind w:firstLine="420"/>
        <w:rPr>
          <w:rFonts w:hint="eastAsia"/>
          <w:sz w:val="24"/>
          <w:szCs w:val="24"/>
          <w:lang w:eastAsia="zh-CN"/>
        </w:rPr>
      </w:pPr>
    </w:p>
    <w:p w:rsidR="0009735D" w:rsidRDefault="0009735D" w:rsidP="00C501AC">
      <w:pPr>
        <w:ind w:firstLine="420"/>
        <w:rPr>
          <w:rFonts w:hint="eastAsia"/>
          <w:sz w:val="24"/>
          <w:szCs w:val="24"/>
          <w:lang w:eastAsia="zh-CN"/>
        </w:rPr>
      </w:pPr>
    </w:p>
    <w:p w:rsidR="00607E5A" w:rsidRDefault="00607E5A" w:rsidP="00C501AC">
      <w:pPr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（</w:t>
      </w:r>
      <w:r>
        <w:rPr>
          <w:rFonts w:hint="eastAsia"/>
          <w:sz w:val="24"/>
          <w:szCs w:val="24"/>
          <w:lang w:eastAsia="zh-CN"/>
        </w:rPr>
        <w:t>3</w:t>
      </w:r>
      <w:r>
        <w:rPr>
          <w:rFonts w:hint="eastAsia"/>
          <w:sz w:val="24"/>
          <w:szCs w:val="24"/>
          <w:lang w:eastAsia="zh-CN"/>
        </w:rPr>
        <w:t>）参数</w:t>
      </w:r>
      <w:proofErr w:type="spellStart"/>
      <w:r w:rsidRPr="00607E5A">
        <w:rPr>
          <w:sz w:val="24"/>
          <w:szCs w:val="24"/>
          <w:lang w:eastAsia="zh-CN"/>
        </w:rPr>
        <w:t>nOctaveLayers</w:t>
      </w:r>
      <w:proofErr w:type="spellEnd"/>
    </w:p>
    <w:p w:rsidR="0068511F" w:rsidRPr="00795DC8" w:rsidRDefault="0068511F" w:rsidP="00C501AC">
      <w:pPr>
        <w:ind w:firstLine="420"/>
        <w:rPr>
          <w:szCs w:val="24"/>
          <w:lang w:eastAsia="zh-CN"/>
        </w:rPr>
      </w:pPr>
    </w:p>
    <w:p w:rsidR="00B679B5" w:rsidRPr="00795DC8" w:rsidRDefault="00B679B5" w:rsidP="00B679B5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t>表</w:t>
      </w:r>
      <w:r w:rsidRPr="00795DC8">
        <w:rPr>
          <w:rFonts w:hint="eastAsia"/>
          <w:szCs w:val="24"/>
          <w:lang w:eastAsia="zh-CN"/>
        </w:rPr>
        <w:t xml:space="preserve">3  </w:t>
      </w:r>
      <w:r w:rsidRPr="00795DC8">
        <w:rPr>
          <w:rFonts w:hint="eastAsia"/>
          <w:szCs w:val="24"/>
          <w:lang w:eastAsia="zh-CN"/>
        </w:rPr>
        <w:t>参数</w:t>
      </w:r>
      <w:proofErr w:type="spellStart"/>
      <w:r w:rsidRPr="00795DC8">
        <w:rPr>
          <w:szCs w:val="24"/>
          <w:lang w:eastAsia="zh-CN"/>
        </w:rPr>
        <w:t>nOctaveLayers</w:t>
      </w:r>
      <w:proofErr w:type="spellEnd"/>
      <w:r w:rsidRPr="00795DC8">
        <w:rPr>
          <w:rFonts w:hint="eastAsia"/>
          <w:szCs w:val="24"/>
          <w:lang w:eastAsia="zh-CN"/>
        </w:rPr>
        <w:t>对图片查询的影响实验结果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1243"/>
        <w:gridCol w:w="1133"/>
        <w:gridCol w:w="1135"/>
        <w:gridCol w:w="1133"/>
        <w:gridCol w:w="1077"/>
        <w:gridCol w:w="1260"/>
        <w:gridCol w:w="1541"/>
      </w:tblGrid>
      <w:tr w:rsidR="00B679B5" w:rsidRPr="00635F00" w:rsidTr="00B679B5">
        <w:trPr>
          <w:trHeight w:val="750"/>
        </w:trPr>
        <w:tc>
          <w:tcPr>
            <w:tcW w:w="729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607E5A">
              <w:rPr>
                <w:sz w:val="24"/>
                <w:szCs w:val="24"/>
                <w:lang w:eastAsia="zh-CN"/>
              </w:rPr>
              <w:t>nOctaveLayers</w:t>
            </w:r>
            <w:proofErr w:type="spellEnd"/>
          </w:p>
        </w:tc>
        <w:tc>
          <w:tcPr>
            <w:tcW w:w="665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r w:rsidRPr="00635F00">
              <w:rPr>
                <w:rFonts w:hint="eastAsia"/>
                <w:sz w:val="24"/>
                <w:szCs w:val="24"/>
                <w:lang w:eastAsia="zh-CN"/>
              </w:rPr>
              <w:t>pyramid</w:t>
            </w:r>
          </w:p>
        </w:tc>
        <w:tc>
          <w:tcPr>
            <w:tcW w:w="666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635F00">
              <w:rPr>
                <w:rFonts w:hint="eastAsia"/>
                <w:sz w:val="24"/>
                <w:szCs w:val="24"/>
                <w:lang w:eastAsia="zh-CN"/>
              </w:rPr>
              <w:t>keypoint</w:t>
            </w:r>
            <w:proofErr w:type="spellEnd"/>
          </w:p>
        </w:tc>
        <w:tc>
          <w:tcPr>
            <w:tcW w:w="665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r w:rsidRPr="00635F00">
              <w:rPr>
                <w:rFonts w:hint="eastAsia"/>
                <w:sz w:val="24"/>
                <w:szCs w:val="24"/>
                <w:lang w:eastAsia="zh-CN"/>
              </w:rPr>
              <w:t>descriptor</w:t>
            </w:r>
          </w:p>
        </w:tc>
        <w:tc>
          <w:tcPr>
            <w:tcW w:w="632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r w:rsidRPr="00635F00">
              <w:rPr>
                <w:rFonts w:hint="eastAsia"/>
                <w:sz w:val="24"/>
                <w:szCs w:val="24"/>
                <w:lang w:eastAsia="zh-CN"/>
              </w:rPr>
              <w:t>匹配子提取总时间</w:t>
            </w:r>
          </w:p>
        </w:tc>
        <w:tc>
          <w:tcPr>
            <w:tcW w:w="739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635F00">
              <w:rPr>
                <w:rFonts w:hint="eastAsia"/>
                <w:sz w:val="24"/>
                <w:szCs w:val="24"/>
                <w:lang w:eastAsia="zh-CN"/>
              </w:rPr>
              <w:t>keyPoint_num</w:t>
            </w:r>
            <w:proofErr w:type="spellEnd"/>
          </w:p>
        </w:tc>
        <w:tc>
          <w:tcPr>
            <w:tcW w:w="904" w:type="pct"/>
            <w:vAlign w:val="center"/>
            <w:hideMark/>
          </w:tcPr>
          <w:p w:rsidR="00B679B5" w:rsidRPr="00635F00" w:rsidRDefault="00B679B5" w:rsidP="00B679B5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635F00">
              <w:rPr>
                <w:rFonts w:hint="eastAsia"/>
                <w:sz w:val="24"/>
                <w:szCs w:val="24"/>
                <w:lang w:eastAsia="zh-CN"/>
              </w:rPr>
              <w:t>success_good_matches</w:t>
            </w:r>
            <w:proofErr w:type="spellEnd"/>
          </w:p>
        </w:tc>
      </w:tr>
      <w:tr w:rsidR="00B679B5" w:rsidRPr="00635F00" w:rsidTr="00B679B5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877.67</w:t>
            </w:r>
          </w:p>
        </w:tc>
        <w:tc>
          <w:tcPr>
            <w:tcW w:w="666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481.26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376.23</w:t>
            </w:r>
          </w:p>
        </w:tc>
        <w:tc>
          <w:tcPr>
            <w:tcW w:w="632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1735.16</w:t>
            </w:r>
          </w:p>
        </w:tc>
        <w:tc>
          <w:tcPr>
            <w:tcW w:w="73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174</w:t>
            </w:r>
          </w:p>
        </w:tc>
        <w:tc>
          <w:tcPr>
            <w:tcW w:w="904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</w:t>
            </w:r>
          </w:p>
        </w:tc>
      </w:tr>
      <w:tr w:rsidR="00B679B5" w:rsidRPr="00635F00" w:rsidTr="00B679B5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3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826.55</w:t>
            </w:r>
          </w:p>
        </w:tc>
        <w:tc>
          <w:tcPr>
            <w:tcW w:w="666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630.33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335.04</w:t>
            </w:r>
          </w:p>
        </w:tc>
        <w:tc>
          <w:tcPr>
            <w:tcW w:w="632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1791.92</w:t>
            </w:r>
          </w:p>
        </w:tc>
        <w:tc>
          <w:tcPr>
            <w:tcW w:w="739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175</w:t>
            </w:r>
          </w:p>
        </w:tc>
        <w:tc>
          <w:tcPr>
            <w:tcW w:w="904" w:type="pct"/>
            <w:noWrap/>
            <w:vAlign w:val="center"/>
            <w:hideMark/>
          </w:tcPr>
          <w:p w:rsidR="00B679B5" w:rsidRPr="00E56312" w:rsidRDefault="00B679B5" w:rsidP="00B679B5">
            <w:pPr>
              <w:jc w:val="center"/>
              <w:rPr>
                <w:rFonts w:ascii="宋体" w:hAnsi="宋体" w:cs="宋体"/>
                <w:b/>
                <w:color w:val="000000"/>
                <w:sz w:val="22"/>
              </w:rPr>
            </w:pPr>
            <w:r w:rsidRPr="00E56312">
              <w:rPr>
                <w:rFonts w:hint="eastAsia"/>
                <w:b/>
                <w:color w:val="000000"/>
                <w:sz w:val="22"/>
              </w:rPr>
              <w:t>1</w:t>
            </w:r>
          </w:p>
        </w:tc>
      </w:tr>
      <w:tr w:rsidR="00B679B5" w:rsidRPr="00635F00" w:rsidTr="00B679B5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827.79</w:t>
            </w:r>
          </w:p>
        </w:tc>
        <w:tc>
          <w:tcPr>
            <w:tcW w:w="666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861.85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302.36</w:t>
            </w:r>
          </w:p>
        </w:tc>
        <w:tc>
          <w:tcPr>
            <w:tcW w:w="632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1992.00</w:t>
            </w:r>
          </w:p>
        </w:tc>
        <w:tc>
          <w:tcPr>
            <w:tcW w:w="73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176</w:t>
            </w:r>
          </w:p>
        </w:tc>
        <w:tc>
          <w:tcPr>
            <w:tcW w:w="904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B679B5" w:rsidRPr="00635F00" w:rsidTr="00B679B5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909.02</w:t>
            </w:r>
          </w:p>
        </w:tc>
        <w:tc>
          <w:tcPr>
            <w:tcW w:w="666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990.25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306.64</w:t>
            </w:r>
          </w:p>
        </w:tc>
        <w:tc>
          <w:tcPr>
            <w:tcW w:w="632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2205.91</w:t>
            </w:r>
          </w:p>
        </w:tc>
        <w:tc>
          <w:tcPr>
            <w:tcW w:w="73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187</w:t>
            </w:r>
          </w:p>
        </w:tc>
        <w:tc>
          <w:tcPr>
            <w:tcW w:w="904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  <w:tr w:rsidR="00B679B5" w:rsidRPr="00635F00" w:rsidTr="00B679B5">
        <w:trPr>
          <w:trHeight w:val="270"/>
        </w:trPr>
        <w:tc>
          <w:tcPr>
            <w:tcW w:w="72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969.34</w:t>
            </w:r>
          </w:p>
        </w:tc>
        <w:tc>
          <w:tcPr>
            <w:tcW w:w="666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1418.89</w:t>
            </w:r>
          </w:p>
        </w:tc>
        <w:tc>
          <w:tcPr>
            <w:tcW w:w="665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321.70</w:t>
            </w:r>
          </w:p>
        </w:tc>
        <w:tc>
          <w:tcPr>
            <w:tcW w:w="632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2709.93</w:t>
            </w:r>
          </w:p>
        </w:tc>
        <w:tc>
          <w:tcPr>
            <w:tcW w:w="739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199</w:t>
            </w:r>
          </w:p>
        </w:tc>
        <w:tc>
          <w:tcPr>
            <w:tcW w:w="904" w:type="pct"/>
            <w:noWrap/>
            <w:vAlign w:val="center"/>
            <w:hideMark/>
          </w:tcPr>
          <w:p w:rsidR="00B679B5" w:rsidRDefault="00B679B5" w:rsidP="00B679B5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</w:tr>
    </w:tbl>
    <w:p w:rsidR="00B679B5" w:rsidRPr="00795DC8" w:rsidRDefault="00AA1A3A" w:rsidP="00AA1A3A">
      <w:pPr>
        <w:ind w:firstLine="420"/>
        <w:jc w:val="center"/>
        <w:rPr>
          <w:szCs w:val="24"/>
          <w:lang w:eastAsia="zh-CN"/>
        </w:rPr>
      </w:pPr>
      <w:r w:rsidRPr="00795DC8">
        <w:rPr>
          <w:noProof/>
          <w:sz w:val="18"/>
          <w:lang w:eastAsia="zh-CN" w:bidi="ar-SA"/>
        </w:rPr>
        <w:drawing>
          <wp:anchor distT="0" distB="0" distL="114300" distR="114300" simplePos="0" relativeHeight="251659264" behindDoc="1" locked="0" layoutInCell="1" allowOverlap="1" wp14:anchorId="3C4E6BE3" wp14:editId="278DBD61">
            <wp:simplePos x="0" y="0"/>
            <wp:positionH relativeFrom="column">
              <wp:posOffset>85725</wp:posOffset>
            </wp:positionH>
            <wp:positionV relativeFrom="paragraph">
              <wp:posOffset>183515</wp:posOffset>
            </wp:positionV>
            <wp:extent cx="5273675" cy="3272155"/>
            <wp:effectExtent l="0" t="0" r="22225" b="23495"/>
            <wp:wrapTight wrapText="bothSides">
              <wp:wrapPolygon edited="0">
                <wp:start x="0" y="0"/>
                <wp:lineTo x="0" y="21629"/>
                <wp:lineTo x="21613" y="21629"/>
                <wp:lineTo x="21613" y="0"/>
                <wp:lineTo x="0" y="0"/>
              </wp:wrapPolygon>
            </wp:wrapTight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5DC8">
        <w:rPr>
          <w:rFonts w:hint="eastAsia"/>
          <w:szCs w:val="24"/>
          <w:lang w:eastAsia="zh-CN"/>
        </w:rPr>
        <w:t>图</w:t>
      </w:r>
      <w:r w:rsidR="0068511F">
        <w:rPr>
          <w:rFonts w:hint="eastAsia"/>
          <w:szCs w:val="24"/>
          <w:lang w:eastAsia="zh-CN"/>
        </w:rPr>
        <w:t>12</w:t>
      </w:r>
      <w:r w:rsidRPr="00795DC8">
        <w:rPr>
          <w:rFonts w:hint="eastAsia"/>
          <w:szCs w:val="24"/>
          <w:lang w:eastAsia="zh-CN"/>
        </w:rPr>
        <w:t xml:space="preserve">  </w:t>
      </w:r>
      <w:r w:rsidRPr="00795DC8">
        <w:rPr>
          <w:rFonts w:hint="eastAsia"/>
          <w:szCs w:val="24"/>
          <w:lang w:eastAsia="zh-CN"/>
        </w:rPr>
        <w:t>变量</w:t>
      </w:r>
      <w:proofErr w:type="spellStart"/>
      <w:r w:rsidRPr="00795DC8">
        <w:rPr>
          <w:rFonts w:hint="eastAsia"/>
          <w:szCs w:val="24"/>
          <w:lang w:eastAsia="zh-CN"/>
        </w:rPr>
        <w:t>nOctaveLayers</w:t>
      </w:r>
      <w:proofErr w:type="spellEnd"/>
      <w:r w:rsidRPr="00795DC8">
        <w:rPr>
          <w:rFonts w:hint="eastAsia"/>
          <w:szCs w:val="24"/>
          <w:lang w:eastAsia="zh-CN"/>
        </w:rPr>
        <w:t>实验结果</w:t>
      </w:r>
    </w:p>
    <w:p w:rsidR="00607E5A" w:rsidRPr="006F54C0" w:rsidRDefault="00AA1A3A" w:rsidP="006F54C0">
      <w:pPr>
        <w:spacing w:line="360" w:lineRule="auto"/>
        <w:ind w:firstLine="420"/>
        <w:rPr>
          <w:sz w:val="24"/>
          <w:lang w:eastAsia="zh-CN"/>
        </w:rPr>
      </w:pPr>
      <w:r w:rsidRPr="006F54C0">
        <w:rPr>
          <w:rFonts w:hint="eastAsia"/>
          <w:sz w:val="24"/>
          <w:lang w:eastAsia="zh-CN"/>
        </w:rPr>
        <w:t>从</w:t>
      </w:r>
      <w:r w:rsidR="005D5BD1" w:rsidRPr="006F54C0">
        <w:rPr>
          <w:rFonts w:hint="eastAsia"/>
          <w:sz w:val="24"/>
          <w:lang w:eastAsia="zh-CN"/>
        </w:rPr>
        <w:t>表</w:t>
      </w:r>
      <w:r w:rsidR="005D5BD1" w:rsidRPr="006F54C0">
        <w:rPr>
          <w:rFonts w:hint="eastAsia"/>
          <w:sz w:val="24"/>
          <w:lang w:eastAsia="zh-CN"/>
        </w:rPr>
        <w:t>3</w:t>
      </w:r>
      <w:r w:rsidR="005D5BD1" w:rsidRPr="006F54C0">
        <w:rPr>
          <w:rFonts w:hint="eastAsia"/>
          <w:sz w:val="24"/>
          <w:lang w:eastAsia="zh-CN"/>
        </w:rPr>
        <w:t>和</w:t>
      </w:r>
      <w:r w:rsidRPr="006F54C0">
        <w:rPr>
          <w:rFonts w:hint="eastAsia"/>
          <w:sz w:val="24"/>
          <w:lang w:eastAsia="zh-CN"/>
        </w:rPr>
        <w:t>图</w:t>
      </w:r>
      <w:r w:rsidR="005D5BD1" w:rsidRPr="006F54C0">
        <w:rPr>
          <w:rFonts w:hint="eastAsia"/>
          <w:sz w:val="24"/>
          <w:lang w:eastAsia="zh-CN"/>
        </w:rPr>
        <w:t>1</w:t>
      </w:r>
      <w:r w:rsidR="0068511F">
        <w:rPr>
          <w:rFonts w:hint="eastAsia"/>
          <w:sz w:val="24"/>
          <w:lang w:eastAsia="zh-CN"/>
        </w:rPr>
        <w:t>2</w:t>
      </w:r>
      <w:r w:rsidRPr="006F54C0">
        <w:rPr>
          <w:rFonts w:hint="eastAsia"/>
          <w:sz w:val="24"/>
          <w:lang w:eastAsia="zh-CN"/>
        </w:rPr>
        <w:t>的折线中可以看出参数</w:t>
      </w:r>
      <w:proofErr w:type="spellStart"/>
      <w:r w:rsidRPr="006F54C0">
        <w:rPr>
          <w:sz w:val="24"/>
          <w:lang w:eastAsia="zh-CN"/>
        </w:rPr>
        <w:t>nOctaveLayers</w:t>
      </w:r>
      <w:proofErr w:type="spellEnd"/>
      <w:r w:rsidRPr="006F54C0">
        <w:rPr>
          <w:rFonts w:hint="eastAsia"/>
          <w:sz w:val="24"/>
          <w:lang w:eastAsia="zh-CN"/>
        </w:rPr>
        <w:t>在从</w:t>
      </w:r>
      <w:r w:rsidRPr="006F54C0">
        <w:rPr>
          <w:rFonts w:hint="eastAsia"/>
          <w:sz w:val="24"/>
          <w:lang w:eastAsia="zh-CN"/>
        </w:rPr>
        <w:t>2</w:t>
      </w:r>
      <w:r w:rsidRPr="006F54C0">
        <w:rPr>
          <w:rFonts w:hint="eastAsia"/>
          <w:sz w:val="24"/>
          <w:lang w:eastAsia="zh-CN"/>
        </w:rPr>
        <w:t>增加到</w:t>
      </w:r>
      <w:r w:rsidRPr="006F54C0">
        <w:rPr>
          <w:rFonts w:hint="eastAsia"/>
          <w:sz w:val="24"/>
          <w:lang w:eastAsia="zh-CN"/>
        </w:rPr>
        <w:t>6</w:t>
      </w:r>
      <w:r w:rsidRPr="006F54C0">
        <w:rPr>
          <w:rFonts w:hint="eastAsia"/>
          <w:sz w:val="24"/>
          <w:lang w:eastAsia="zh-CN"/>
        </w:rPr>
        <w:t>的过程中，</w:t>
      </w:r>
      <w:proofErr w:type="spellStart"/>
      <w:r w:rsidRPr="006F54C0">
        <w:rPr>
          <w:rFonts w:hint="eastAsia"/>
          <w:sz w:val="24"/>
          <w:lang w:eastAsia="zh-CN"/>
        </w:rPr>
        <w:t>keyPoint</w:t>
      </w:r>
      <w:proofErr w:type="spellEnd"/>
      <w:r w:rsidRPr="006F54C0">
        <w:rPr>
          <w:rFonts w:hint="eastAsia"/>
          <w:sz w:val="24"/>
          <w:lang w:eastAsia="zh-CN"/>
        </w:rPr>
        <w:t>的数目在逐渐增加，</w:t>
      </w:r>
      <w:proofErr w:type="gramStart"/>
      <w:r w:rsidRPr="006F54C0">
        <w:rPr>
          <w:rFonts w:hint="eastAsia"/>
          <w:sz w:val="24"/>
          <w:lang w:eastAsia="zh-CN"/>
        </w:rPr>
        <w:t>且图片</w:t>
      </w:r>
      <w:proofErr w:type="gramEnd"/>
      <w:r w:rsidRPr="006F54C0">
        <w:rPr>
          <w:rFonts w:hint="eastAsia"/>
          <w:sz w:val="24"/>
          <w:lang w:eastAsia="zh-CN"/>
        </w:rPr>
        <w:t>提取匹配子的时间也在增加。</w:t>
      </w:r>
    </w:p>
    <w:p w:rsidR="007B4EBE" w:rsidRPr="00607E5A" w:rsidRDefault="007B4EBE" w:rsidP="006F54C0">
      <w:pPr>
        <w:spacing w:line="360" w:lineRule="auto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我们小组一共进行了</w:t>
      </w:r>
      <w:r>
        <w:rPr>
          <w:rFonts w:hint="eastAsia"/>
          <w:sz w:val="24"/>
          <w:szCs w:val="24"/>
          <w:lang w:eastAsia="zh-CN"/>
        </w:rPr>
        <w:t>7</w:t>
      </w:r>
      <w:r>
        <w:rPr>
          <w:rFonts w:hint="eastAsia"/>
          <w:sz w:val="24"/>
          <w:szCs w:val="24"/>
          <w:lang w:eastAsia="zh-CN"/>
        </w:rPr>
        <w:t>个参数的实验，其中只有以上这</w:t>
      </w:r>
      <w:r>
        <w:rPr>
          <w:rFonts w:hint="eastAsia"/>
          <w:sz w:val="24"/>
          <w:szCs w:val="24"/>
          <w:lang w:eastAsia="zh-CN"/>
        </w:rPr>
        <w:t>3</w:t>
      </w:r>
      <w:r>
        <w:rPr>
          <w:rFonts w:hint="eastAsia"/>
          <w:sz w:val="24"/>
          <w:szCs w:val="24"/>
          <w:lang w:eastAsia="zh-CN"/>
        </w:rPr>
        <w:t>个有较为明显的效果，故将其提出来，其他的结果可以参见</w:t>
      </w:r>
      <w:r>
        <w:rPr>
          <w:rFonts w:hint="eastAsia"/>
          <w:sz w:val="24"/>
          <w:szCs w:val="24"/>
          <w:lang w:eastAsia="zh-CN"/>
        </w:rPr>
        <w:t>E</w:t>
      </w:r>
      <w:r>
        <w:rPr>
          <w:sz w:val="24"/>
          <w:szCs w:val="24"/>
          <w:lang w:eastAsia="zh-CN"/>
        </w:rPr>
        <w:t>x</w:t>
      </w:r>
      <w:r>
        <w:rPr>
          <w:rFonts w:hint="eastAsia"/>
          <w:sz w:val="24"/>
          <w:szCs w:val="24"/>
          <w:lang w:eastAsia="zh-CN"/>
        </w:rPr>
        <w:t>cel</w:t>
      </w:r>
      <w:r>
        <w:rPr>
          <w:rFonts w:hint="eastAsia"/>
          <w:sz w:val="24"/>
          <w:szCs w:val="24"/>
          <w:lang w:eastAsia="zh-CN"/>
        </w:rPr>
        <w:t>表格：参数实验</w:t>
      </w:r>
      <w:r w:rsidR="00BD7104">
        <w:rPr>
          <w:rFonts w:hint="eastAsia"/>
          <w:sz w:val="24"/>
          <w:szCs w:val="24"/>
          <w:lang w:eastAsia="zh-CN"/>
        </w:rPr>
        <w:t>.</w:t>
      </w:r>
      <w:proofErr w:type="spellStart"/>
      <w:r w:rsidR="00BD7104">
        <w:rPr>
          <w:rFonts w:hint="eastAsia"/>
          <w:sz w:val="24"/>
          <w:szCs w:val="24"/>
          <w:lang w:eastAsia="zh-CN"/>
        </w:rPr>
        <w:t>xlsx</w:t>
      </w:r>
      <w:proofErr w:type="spellEnd"/>
      <w:r w:rsidR="00BD7104">
        <w:rPr>
          <w:rFonts w:hint="eastAsia"/>
          <w:sz w:val="24"/>
          <w:szCs w:val="24"/>
          <w:lang w:eastAsia="zh-CN"/>
        </w:rPr>
        <w:t>。</w:t>
      </w:r>
    </w:p>
    <w:p w:rsidR="00685EF7" w:rsidRPr="00635F00" w:rsidRDefault="00173E91" w:rsidP="00635F00">
      <w:pPr>
        <w:pStyle w:val="3"/>
      </w:pPr>
      <w:bookmarkStart w:id="32" w:name="_Toc359616610"/>
      <w:r>
        <w:rPr>
          <w:rFonts w:hint="eastAsia"/>
        </w:rPr>
        <w:lastRenderedPageBreak/>
        <w:t>7</w:t>
      </w:r>
      <w:r w:rsidR="00CE122F" w:rsidRPr="00635F00">
        <w:rPr>
          <w:rFonts w:hint="eastAsia"/>
        </w:rPr>
        <w:t xml:space="preserve">. </w:t>
      </w:r>
      <w:r w:rsidR="00CE122F" w:rsidRPr="00635F00">
        <w:rPr>
          <w:rFonts w:hint="eastAsia"/>
        </w:rPr>
        <w:t>数据集测试结果分析</w:t>
      </w:r>
      <w:bookmarkEnd w:id="32"/>
    </w:p>
    <w:p w:rsidR="00CE122F" w:rsidRDefault="00917F21" w:rsidP="006F54C0">
      <w:pPr>
        <w:spacing w:line="360" w:lineRule="auto"/>
        <w:ind w:firstLine="42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我们采用了</w:t>
      </w:r>
      <w:r w:rsidRPr="006F54C0">
        <w:rPr>
          <w:rFonts w:hint="eastAsia"/>
          <w:sz w:val="24"/>
          <w:lang w:eastAsia="zh-CN"/>
        </w:rPr>
        <w:t>不同</w:t>
      </w:r>
      <w:r>
        <w:rPr>
          <w:rFonts w:hint="eastAsia"/>
          <w:sz w:val="24"/>
          <w:szCs w:val="24"/>
          <w:lang w:eastAsia="zh-CN"/>
        </w:rPr>
        <w:t>的方式，主要是</w:t>
      </w:r>
      <w:proofErr w:type="spellStart"/>
      <w:r>
        <w:rPr>
          <w:rFonts w:hint="eastAsia"/>
          <w:sz w:val="24"/>
          <w:szCs w:val="24"/>
          <w:lang w:eastAsia="zh-CN"/>
        </w:rPr>
        <w:t>DescriptorMatcher</w:t>
      </w:r>
      <w:proofErr w:type="spellEnd"/>
      <w:r>
        <w:rPr>
          <w:rFonts w:hint="eastAsia"/>
          <w:sz w:val="24"/>
          <w:szCs w:val="24"/>
          <w:lang w:eastAsia="zh-CN"/>
        </w:rPr>
        <w:t>参数（</w:t>
      </w:r>
      <w:proofErr w:type="spellStart"/>
      <w:r>
        <w:rPr>
          <w:rFonts w:hint="eastAsia"/>
          <w:sz w:val="24"/>
          <w:szCs w:val="24"/>
          <w:lang w:eastAsia="zh-CN"/>
        </w:rPr>
        <w:t>FlannBased</w:t>
      </w:r>
      <w:proofErr w:type="spellEnd"/>
      <w:r>
        <w:rPr>
          <w:rFonts w:hint="eastAsia"/>
          <w:sz w:val="24"/>
          <w:szCs w:val="24"/>
          <w:lang w:eastAsia="zh-CN"/>
        </w:rPr>
        <w:t>、）和</w:t>
      </w:r>
      <w:r>
        <w:rPr>
          <w:rFonts w:hint="eastAsia"/>
          <w:sz w:val="24"/>
          <w:szCs w:val="24"/>
          <w:lang w:eastAsia="zh-CN"/>
        </w:rPr>
        <w:t>VS</w:t>
      </w:r>
      <w:r>
        <w:rPr>
          <w:rFonts w:hint="eastAsia"/>
          <w:sz w:val="24"/>
          <w:szCs w:val="24"/>
          <w:lang w:eastAsia="zh-CN"/>
        </w:rPr>
        <w:t>的调试模式</w:t>
      </w:r>
      <w:r w:rsidR="00795DC8"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eastAsia="zh-CN"/>
        </w:rPr>
        <w:t>Debug</w:t>
      </w:r>
      <w:r>
        <w:rPr>
          <w:rFonts w:hint="eastAsia"/>
          <w:sz w:val="24"/>
          <w:szCs w:val="24"/>
          <w:lang w:eastAsia="zh-CN"/>
        </w:rPr>
        <w:t>和</w:t>
      </w:r>
      <w:r>
        <w:rPr>
          <w:rFonts w:hint="eastAsia"/>
          <w:sz w:val="24"/>
          <w:szCs w:val="24"/>
          <w:lang w:eastAsia="zh-CN"/>
        </w:rPr>
        <w:t>Release</w:t>
      </w:r>
      <w:r>
        <w:rPr>
          <w:rFonts w:hint="eastAsia"/>
          <w:sz w:val="24"/>
          <w:szCs w:val="24"/>
          <w:lang w:eastAsia="zh-CN"/>
        </w:rPr>
        <w:t>。</w:t>
      </w:r>
    </w:p>
    <w:p w:rsidR="00917F21" w:rsidRPr="00795DC8" w:rsidRDefault="00B50872" w:rsidP="00B50872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t>表</w:t>
      </w:r>
      <w:r w:rsidRPr="00795DC8">
        <w:rPr>
          <w:rFonts w:hint="eastAsia"/>
          <w:szCs w:val="24"/>
          <w:lang w:eastAsia="zh-CN"/>
        </w:rPr>
        <w:t xml:space="preserve">4  </w:t>
      </w:r>
      <w:r w:rsidRPr="00795DC8">
        <w:rPr>
          <w:rFonts w:hint="eastAsia"/>
          <w:szCs w:val="24"/>
          <w:lang w:eastAsia="zh-CN"/>
        </w:rPr>
        <w:t>集中匹配法的时间对比、匹配结果数目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1671"/>
        <w:gridCol w:w="1117"/>
        <w:gridCol w:w="1196"/>
        <w:gridCol w:w="1232"/>
        <w:gridCol w:w="850"/>
        <w:gridCol w:w="706"/>
        <w:gridCol w:w="707"/>
        <w:gridCol w:w="1043"/>
      </w:tblGrid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DescriptorMatcher</w:t>
            </w:r>
            <w:proofErr w:type="spellEnd"/>
          </w:p>
        </w:tc>
        <w:tc>
          <w:tcPr>
            <w:tcW w:w="655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train_time</w:t>
            </w:r>
            <w:proofErr w:type="spellEnd"/>
          </w:p>
        </w:tc>
        <w:tc>
          <w:tcPr>
            <w:tcW w:w="702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match_time</w:t>
            </w:r>
            <w:proofErr w:type="spellEnd"/>
          </w:p>
        </w:tc>
        <w:tc>
          <w:tcPr>
            <w:tcW w:w="723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query_total_time</w:t>
            </w:r>
            <w:proofErr w:type="spellEnd"/>
          </w:p>
        </w:tc>
        <w:tc>
          <w:tcPr>
            <w:tcW w:w="499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match_num</w:t>
            </w:r>
            <w:proofErr w:type="spellEnd"/>
          </w:p>
        </w:tc>
        <w:tc>
          <w:tcPr>
            <w:tcW w:w="414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success</w:t>
            </w:r>
          </w:p>
        </w:tc>
        <w:tc>
          <w:tcPr>
            <w:tcW w:w="415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fail</w:t>
            </w:r>
          </w:p>
        </w:tc>
        <w:tc>
          <w:tcPr>
            <w:tcW w:w="612" w:type="pct"/>
            <w:noWrap/>
            <w:vAlign w:val="center"/>
            <w:hideMark/>
          </w:tcPr>
          <w:p w:rsidR="00917F21" w:rsidRPr="00B50872" w:rsidRDefault="00917F21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percent</w:t>
            </w:r>
          </w:p>
        </w:tc>
      </w:tr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BruteForce-L1</w:t>
            </w:r>
          </w:p>
        </w:tc>
        <w:tc>
          <w:tcPr>
            <w:tcW w:w="655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6587.78 </w:t>
            </w:r>
          </w:p>
        </w:tc>
        <w:tc>
          <w:tcPr>
            <w:tcW w:w="702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80133.39 </w:t>
            </w:r>
          </w:p>
        </w:tc>
        <w:tc>
          <w:tcPr>
            <w:tcW w:w="723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83068.65 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600</w:t>
            </w:r>
          </w:p>
        </w:tc>
        <w:tc>
          <w:tcPr>
            <w:tcW w:w="414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499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101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83.17%</w:t>
            </w:r>
          </w:p>
        </w:tc>
      </w:tr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BruteForce</w:t>
            </w:r>
            <w:proofErr w:type="spellEnd"/>
          </w:p>
        </w:tc>
        <w:tc>
          <w:tcPr>
            <w:tcW w:w="655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6254.01 </w:t>
            </w:r>
          </w:p>
        </w:tc>
        <w:tc>
          <w:tcPr>
            <w:tcW w:w="702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79863.54 </w:t>
            </w:r>
          </w:p>
        </w:tc>
        <w:tc>
          <w:tcPr>
            <w:tcW w:w="723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82713.95 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600</w:t>
            </w:r>
          </w:p>
        </w:tc>
        <w:tc>
          <w:tcPr>
            <w:tcW w:w="414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504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96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84.00%</w:t>
            </w:r>
          </w:p>
        </w:tc>
      </w:tr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FlannBased</w:t>
            </w:r>
            <w:proofErr w:type="spellEnd"/>
          </w:p>
        </w:tc>
        <w:tc>
          <w:tcPr>
            <w:tcW w:w="655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6483.57 </w:t>
            </w:r>
          </w:p>
        </w:tc>
        <w:tc>
          <w:tcPr>
            <w:tcW w:w="702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5534.91 </w:t>
            </w:r>
          </w:p>
        </w:tc>
        <w:tc>
          <w:tcPr>
            <w:tcW w:w="723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8486.08 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600</w:t>
            </w:r>
          </w:p>
        </w:tc>
        <w:tc>
          <w:tcPr>
            <w:tcW w:w="414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497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103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82.83%</w:t>
            </w:r>
          </w:p>
        </w:tc>
      </w:tr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BruteForce</w:t>
            </w:r>
            <w:proofErr w:type="spellEnd"/>
            <w:r w:rsidRPr="00B50872">
              <w:rPr>
                <w:rFonts w:hint="eastAsia"/>
                <w:szCs w:val="21"/>
                <w:lang w:eastAsia="zh-CN"/>
              </w:rPr>
              <w:t>-Release</w:t>
            </w:r>
          </w:p>
        </w:tc>
        <w:tc>
          <w:tcPr>
            <w:tcW w:w="655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1060.51 </w:t>
            </w:r>
          </w:p>
        </w:tc>
        <w:tc>
          <w:tcPr>
            <w:tcW w:w="702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21924.39 </w:t>
            </w:r>
          </w:p>
        </w:tc>
        <w:tc>
          <w:tcPr>
            <w:tcW w:w="723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22411.85 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600</w:t>
            </w:r>
          </w:p>
        </w:tc>
        <w:tc>
          <w:tcPr>
            <w:tcW w:w="414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504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96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84.00%</w:t>
            </w:r>
          </w:p>
        </w:tc>
      </w:tr>
      <w:tr w:rsidR="00B50872" w:rsidRPr="00B50872" w:rsidTr="00B50872">
        <w:trPr>
          <w:trHeight w:val="270"/>
        </w:trPr>
        <w:tc>
          <w:tcPr>
            <w:tcW w:w="980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proofErr w:type="spellStart"/>
            <w:r w:rsidRPr="00B50872">
              <w:rPr>
                <w:rFonts w:hint="eastAsia"/>
                <w:szCs w:val="21"/>
                <w:lang w:eastAsia="zh-CN"/>
              </w:rPr>
              <w:t>FlannBased</w:t>
            </w:r>
            <w:proofErr w:type="spellEnd"/>
            <w:r w:rsidRPr="00B50872">
              <w:rPr>
                <w:rFonts w:hint="eastAsia"/>
                <w:szCs w:val="21"/>
                <w:lang w:eastAsia="zh-CN"/>
              </w:rPr>
              <w:t>-Release</w:t>
            </w:r>
          </w:p>
        </w:tc>
        <w:tc>
          <w:tcPr>
            <w:tcW w:w="655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1050.54 </w:t>
            </w:r>
          </w:p>
        </w:tc>
        <w:tc>
          <w:tcPr>
            <w:tcW w:w="702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107.98 </w:t>
            </w:r>
          </w:p>
        </w:tc>
        <w:tc>
          <w:tcPr>
            <w:tcW w:w="723" w:type="pct"/>
            <w:noWrap/>
            <w:vAlign w:val="center"/>
            <w:hideMark/>
          </w:tcPr>
          <w:p w:rsidR="00B50872" w:rsidRDefault="00B50872">
            <w:pPr>
              <w:jc w:val="right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544.37 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600</w:t>
            </w:r>
          </w:p>
        </w:tc>
        <w:tc>
          <w:tcPr>
            <w:tcW w:w="414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491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109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Cs w:val="21"/>
                <w:lang w:eastAsia="zh-CN"/>
              </w:rPr>
            </w:pPr>
            <w:r w:rsidRPr="00B50872">
              <w:rPr>
                <w:rFonts w:hint="eastAsia"/>
                <w:szCs w:val="21"/>
                <w:lang w:eastAsia="zh-CN"/>
              </w:rPr>
              <w:t>81.83%</w:t>
            </w:r>
          </w:p>
        </w:tc>
      </w:tr>
    </w:tbl>
    <w:p w:rsidR="00917F21" w:rsidRDefault="00B50872" w:rsidP="003A1B42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154BE8A" wp14:editId="44BC9032">
            <wp:extent cx="5210175" cy="2995613"/>
            <wp:effectExtent l="0" t="0" r="9525" b="14605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B50872" w:rsidRPr="00795DC8" w:rsidRDefault="00B50872" w:rsidP="00B50872">
      <w:pPr>
        <w:jc w:val="center"/>
        <w:rPr>
          <w:szCs w:val="24"/>
          <w:lang w:eastAsia="zh-CN"/>
        </w:rPr>
      </w:pPr>
      <w:r w:rsidRPr="00795DC8">
        <w:rPr>
          <w:rFonts w:hint="eastAsia"/>
          <w:szCs w:val="24"/>
          <w:lang w:eastAsia="zh-CN"/>
        </w:rPr>
        <w:t>图</w:t>
      </w:r>
      <w:r w:rsidRPr="00795DC8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3</w:t>
      </w:r>
      <w:r w:rsidRPr="00795DC8">
        <w:rPr>
          <w:rFonts w:hint="eastAsia"/>
          <w:szCs w:val="24"/>
          <w:lang w:eastAsia="zh-CN"/>
        </w:rPr>
        <w:t xml:space="preserve">  </w:t>
      </w:r>
      <w:r w:rsidRPr="00795DC8">
        <w:rPr>
          <w:rFonts w:hint="eastAsia"/>
          <w:szCs w:val="24"/>
          <w:lang w:eastAsia="zh-CN"/>
        </w:rPr>
        <w:t>几种匹配法的时间对比</w:t>
      </w:r>
    </w:p>
    <w:p w:rsidR="00B50872" w:rsidRDefault="00B50872" w:rsidP="003A1B42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BF85500" wp14:editId="733628E5">
            <wp:extent cx="5314950" cy="3019425"/>
            <wp:effectExtent l="0" t="0" r="19050" b="9525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50872" w:rsidRPr="008E7DEA" w:rsidRDefault="00B50872" w:rsidP="00B50872">
      <w:pPr>
        <w:jc w:val="center"/>
        <w:rPr>
          <w:szCs w:val="24"/>
          <w:lang w:eastAsia="zh-CN"/>
        </w:rPr>
      </w:pPr>
      <w:r w:rsidRPr="008E7DEA">
        <w:rPr>
          <w:rFonts w:hint="eastAsia"/>
          <w:szCs w:val="24"/>
          <w:lang w:eastAsia="zh-CN"/>
        </w:rPr>
        <w:t>图</w:t>
      </w:r>
      <w:r w:rsidR="008E7DEA" w:rsidRPr="008E7DEA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4</w:t>
      </w:r>
      <w:r w:rsidRPr="008E7DEA">
        <w:rPr>
          <w:rFonts w:hint="eastAsia"/>
          <w:szCs w:val="24"/>
          <w:lang w:eastAsia="zh-CN"/>
        </w:rPr>
        <w:t xml:space="preserve">  </w:t>
      </w:r>
      <w:r w:rsidRPr="008E7DEA">
        <w:rPr>
          <w:rFonts w:hint="eastAsia"/>
          <w:szCs w:val="24"/>
          <w:lang w:eastAsia="zh-CN"/>
        </w:rPr>
        <w:t>几种匹配法的匹配结果数目</w:t>
      </w:r>
    </w:p>
    <w:p w:rsidR="00B50872" w:rsidRDefault="00B50872" w:rsidP="006F54C0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6F54C0">
        <w:rPr>
          <w:rFonts w:hint="eastAsia"/>
          <w:sz w:val="24"/>
          <w:lang w:eastAsia="zh-CN"/>
        </w:rPr>
        <w:t>从表</w:t>
      </w:r>
      <w:r w:rsidRPr="006F54C0">
        <w:rPr>
          <w:rFonts w:hint="eastAsia"/>
          <w:sz w:val="24"/>
          <w:lang w:eastAsia="zh-CN"/>
        </w:rPr>
        <w:t>4</w:t>
      </w:r>
      <w:r w:rsidRPr="006F54C0">
        <w:rPr>
          <w:rFonts w:hint="eastAsia"/>
          <w:sz w:val="24"/>
          <w:lang w:eastAsia="zh-CN"/>
        </w:rPr>
        <w:t>的数据中可以看出，几种匹配法的匹配结果都还可以，达到</w:t>
      </w:r>
      <w:r w:rsidRPr="006F54C0">
        <w:rPr>
          <w:rFonts w:hint="eastAsia"/>
          <w:sz w:val="24"/>
          <w:lang w:eastAsia="zh-CN"/>
        </w:rPr>
        <w:t>80%</w:t>
      </w:r>
      <w:r w:rsidRPr="006F54C0">
        <w:rPr>
          <w:rFonts w:hint="eastAsia"/>
          <w:sz w:val="24"/>
          <w:lang w:eastAsia="zh-CN"/>
        </w:rPr>
        <w:t>左右，相差不大。但从时间上来看，</w:t>
      </w:r>
      <w:proofErr w:type="spellStart"/>
      <w:r w:rsidRPr="006F54C0">
        <w:rPr>
          <w:rFonts w:hint="eastAsia"/>
          <w:sz w:val="24"/>
          <w:lang w:eastAsia="zh-CN"/>
        </w:rPr>
        <w:t>FlannBased</w:t>
      </w:r>
      <w:proofErr w:type="spellEnd"/>
      <w:r w:rsidRPr="006F54C0">
        <w:rPr>
          <w:rFonts w:hint="eastAsia"/>
          <w:sz w:val="24"/>
          <w:lang w:eastAsia="zh-CN"/>
        </w:rPr>
        <w:t>匹配法由于</w:t>
      </w:r>
      <w:proofErr w:type="spellStart"/>
      <w:r w:rsidRPr="006F54C0">
        <w:rPr>
          <w:rFonts w:hint="eastAsia"/>
          <w:sz w:val="24"/>
          <w:lang w:eastAsia="zh-CN"/>
        </w:rPr>
        <w:t>BruteForce</w:t>
      </w:r>
      <w:proofErr w:type="spellEnd"/>
      <w:r w:rsidRPr="006F54C0">
        <w:rPr>
          <w:rFonts w:hint="eastAsia"/>
          <w:sz w:val="24"/>
          <w:lang w:eastAsia="zh-CN"/>
        </w:rPr>
        <w:t>和</w:t>
      </w:r>
      <w:r w:rsidRPr="006F54C0">
        <w:rPr>
          <w:rFonts w:hint="eastAsia"/>
          <w:sz w:val="24"/>
          <w:lang w:eastAsia="zh-CN"/>
        </w:rPr>
        <w:t>BruteForce-L1</w:t>
      </w:r>
      <w:r w:rsidRPr="006F54C0">
        <w:rPr>
          <w:rFonts w:hint="eastAsia"/>
          <w:sz w:val="24"/>
          <w:lang w:eastAsia="zh-CN"/>
        </w:rPr>
        <w:t>，</w:t>
      </w:r>
      <w:r w:rsidRPr="006F54C0">
        <w:rPr>
          <w:rFonts w:hint="eastAsia"/>
          <w:sz w:val="24"/>
          <w:lang w:eastAsia="zh-CN"/>
        </w:rPr>
        <w:t>Release</w:t>
      </w:r>
      <w:r w:rsidRPr="006F54C0">
        <w:rPr>
          <w:rFonts w:hint="eastAsia"/>
          <w:sz w:val="24"/>
          <w:lang w:eastAsia="zh-CN"/>
        </w:rPr>
        <w:t>比</w:t>
      </w:r>
      <w:r w:rsidRPr="006F54C0">
        <w:rPr>
          <w:rFonts w:hint="eastAsia"/>
          <w:sz w:val="24"/>
          <w:lang w:eastAsia="zh-CN"/>
        </w:rPr>
        <w:t>Debug</w:t>
      </w:r>
      <w:r w:rsidRPr="006F54C0">
        <w:rPr>
          <w:rFonts w:hint="eastAsia"/>
          <w:sz w:val="24"/>
          <w:lang w:eastAsia="zh-CN"/>
        </w:rPr>
        <w:t>速度更快。</w:t>
      </w:r>
    </w:p>
    <w:p w:rsidR="00C9486F" w:rsidRDefault="00C9486F" w:rsidP="00B50872">
      <w:pPr>
        <w:rPr>
          <w:sz w:val="24"/>
          <w:szCs w:val="24"/>
          <w:lang w:eastAsia="zh-CN"/>
        </w:rPr>
      </w:pPr>
    </w:p>
    <w:p w:rsidR="00B50872" w:rsidRPr="008E7DEA" w:rsidRDefault="00B50872" w:rsidP="00B50872">
      <w:pPr>
        <w:jc w:val="center"/>
        <w:rPr>
          <w:szCs w:val="24"/>
          <w:lang w:eastAsia="zh-CN"/>
        </w:rPr>
      </w:pPr>
      <w:r w:rsidRPr="008E7DEA">
        <w:rPr>
          <w:rFonts w:hint="eastAsia"/>
          <w:szCs w:val="24"/>
          <w:lang w:eastAsia="zh-CN"/>
        </w:rPr>
        <w:t>表</w:t>
      </w:r>
      <w:r w:rsidRPr="008E7DEA">
        <w:rPr>
          <w:rFonts w:hint="eastAsia"/>
          <w:szCs w:val="24"/>
          <w:lang w:eastAsia="zh-CN"/>
        </w:rPr>
        <w:t xml:space="preserve">5  </w:t>
      </w:r>
      <w:r w:rsidRPr="008E7DEA">
        <w:rPr>
          <w:rFonts w:hint="eastAsia"/>
          <w:szCs w:val="24"/>
          <w:lang w:eastAsia="zh-CN"/>
        </w:rPr>
        <w:t>不同数据集的匹配时间、匹配数目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134"/>
        <w:gridCol w:w="1135"/>
        <w:gridCol w:w="1133"/>
        <w:gridCol w:w="994"/>
        <w:gridCol w:w="850"/>
        <w:gridCol w:w="707"/>
        <w:gridCol w:w="1043"/>
      </w:tblGrid>
      <w:tr w:rsidR="00B50872" w:rsidRPr="00B50872" w:rsidTr="00B50872">
        <w:trPr>
          <w:trHeight w:val="270"/>
        </w:trPr>
        <w:tc>
          <w:tcPr>
            <w:tcW w:w="89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B50872">
              <w:rPr>
                <w:rFonts w:hint="eastAsia"/>
                <w:sz w:val="24"/>
                <w:szCs w:val="24"/>
                <w:lang w:eastAsia="zh-CN"/>
              </w:rPr>
              <w:t>PictureSet</w:t>
            </w:r>
            <w:proofErr w:type="spellEnd"/>
            <w:r w:rsidRPr="00B50872">
              <w:rPr>
                <w:rFonts w:hint="eastAsia"/>
                <w:sz w:val="24"/>
                <w:szCs w:val="24"/>
                <w:lang w:eastAsia="zh-CN"/>
              </w:rPr>
              <w:t>:</w:t>
            </w:r>
            <w:r>
              <w:rPr>
                <w:rFonts w:hint="eastAsia"/>
                <w:sz w:val="24"/>
                <w:szCs w:val="24"/>
                <w:lang w:eastAsia="zh-CN"/>
              </w:rPr>
              <w:t xml:space="preserve"> </w:t>
            </w:r>
            <w:proofErr w:type="spellStart"/>
            <w:r w:rsidRPr="00B50872">
              <w:rPr>
                <w:rFonts w:hint="eastAsia"/>
                <w:sz w:val="24"/>
                <w:szCs w:val="24"/>
                <w:lang w:eastAsia="zh-CN"/>
              </w:rPr>
              <w:t>FlannBased</w:t>
            </w:r>
            <w:proofErr w:type="spellEnd"/>
          </w:p>
        </w:tc>
        <w:tc>
          <w:tcPr>
            <w:tcW w:w="665" w:type="pct"/>
            <w:vAlign w:val="center"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proofErr w:type="spellStart"/>
            <w:r w:rsidRPr="00B50872">
              <w:rPr>
                <w:rFonts w:hint="eastAsia"/>
                <w:sz w:val="24"/>
                <w:szCs w:val="24"/>
                <w:lang w:eastAsia="zh-CN"/>
              </w:rPr>
              <w:t>train_time</w:t>
            </w:r>
            <w:proofErr w:type="spellEnd"/>
          </w:p>
        </w:tc>
        <w:tc>
          <w:tcPr>
            <w:tcW w:w="666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match_time</w:t>
            </w:r>
            <w:proofErr w:type="spellEnd"/>
          </w:p>
        </w:tc>
        <w:tc>
          <w:tcPr>
            <w:tcW w:w="66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query_total_time</w:t>
            </w:r>
            <w:proofErr w:type="spellEnd"/>
          </w:p>
        </w:tc>
        <w:tc>
          <w:tcPr>
            <w:tcW w:w="583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match_num</w:t>
            </w:r>
            <w:proofErr w:type="spellEnd"/>
          </w:p>
        </w:tc>
        <w:tc>
          <w:tcPr>
            <w:tcW w:w="499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success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fail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percent</w:t>
            </w:r>
          </w:p>
        </w:tc>
      </w:tr>
      <w:tr w:rsidR="00B50872" w:rsidRPr="00B50872" w:rsidTr="00B50872">
        <w:trPr>
          <w:trHeight w:val="270"/>
        </w:trPr>
        <w:tc>
          <w:tcPr>
            <w:tcW w:w="89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Card</w:t>
            </w:r>
          </w:p>
        </w:tc>
        <w:tc>
          <w:tcPr>
            <w:tcW w:w="665" w:type="pct"/>
            <w:vAlign w:val="center"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6483.57</w:t>
            </w:r>
          </w:p>
        </w:tc>
        <w:tc>
          <w:tcPr>
            <w:tcW w:w="666" w:type="pct"/>
            <w:noWrap/>
            <w:vAlign w:val="center"/>
            <w:hideMark/>
          </w:tcPr>
          <w:p w:rsidR="00B50872" w:rsidRDefault="00B50872" w:rsidP="00B50872">
            <w:pPr>
              <w:ind w:right="110"/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5534.91</w:t>
            </w:r>
          </w:p>
        </w:tc>
        <w:tc>
          <w:tcPr>
            <w:tcW w:w="66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8486.08</w:t>
            </w:r>
          </w:p>
        </w:tc>
        <w:tc>
          <w:tcPr>
            <w:tcW w:w="583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497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103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82.83%</w:t>
            </w:r>
          </w:p>
        </w:tc>
      </w:tr>
      <w:tr w:rsidR="00B50872" w:rsidRPr="00B50872" w:rsidTr="00B50872">
        <w:trPr>
          <w:trHeight w:val="270"/>
        </w:trPr>
        <w:tc>
          <w:tcPr>
            <w:tcW w:w="89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Book</w:t>
            </w:r>
          </w:p>
        </w:tc>
        <w:tc>
          <w:tcPr>
            <w:tcW w:w="665" w:type="pct"/>
            <w:vAlign w:val="center"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3126.72</w:t>
            </w:r>
          </w:p>
        </w:tc>
        <w:tc>
          <w:tcPr>
            <w:tcW w:w="666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7038.01</w:t>
            </w:r>
          </w:p>
        </w:tc>
        <w:tc>
          <w:tcPr>
            <w:tcW w:w="66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11830.50</w:t>
            </w:r>
          </w:p>
        </w:tc>
        <w:tc>
          <w:tcPr>
            <w:tcW w:w="583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491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109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81.83%</w:t>
            </w:r>
          </w:p>
        </w:tc>
      </w:tr>
      <w:tr w:rsidR="00B50872" w:rsidRPr="00B50872" w:rsidTr="00B50872">
        <w:trPr>
          <w:trHeight w:val="270"/>
        </w:trPr>
        <w:tc>
          <w:tcPr>
            <w:tcW w:w="895" w:type="pct"/>
            <w:noWrap/>
            <w:vAlign w:val="center"/>
            <w:hideMark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CD</w:t>
            </w:r>
          </w:p>
        </w:tc>
        <w:tc>
          <w:tcPr>
            <w:tcW w:w="665" w:type="pct"/>
            <w:vAlign w:val="center"/>
          </w:tcPr>
          <w:p w:rsidR="00B50872" w:rsidRPr="00B50872" w:rsidRDefault="00B50872" w:rsidP="00B50872">
            <w:pPr>
              <w:jc w:val="center"/>
              <w:rPr>
                <w:sz w:val="24"/>
                <w:szCs w:val="24"/>
                <w:lang w:eastAsia="zh-CN"/>
              </w:rPr>
            </w:pPr>
            <w:r w:rsidRPr="00B50872">
              <w:rPr>
                <w:rFonts w:hint="eastAsia"/>
                <w:sz w:val="24"/>
                <w:szCs w:val="24"/>
                <w:lang w:eastAsia="zh-CN"/>
              </w:rPr>
              <w:t>5131.68</w:t>
            </w:r>
          </w:p>
        </w:tc>
        <w:tc>
          <w:tcPr>
            <w:tcW w:w="666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6333.23</w:t>
            </w:r>
          </w:p>
        </w:tc>
        <w:tc>
          <w:tcPr>
            <w:tcW w:w="66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10008.39</w:t>
            </w:r>
          </w:p>
        </w:tc>
        <w:tc>
          <w:tcPr>
            <w:tcW w:w="583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600</w:t>
            </w:r>
          </w:p>
        </w:tc>
        <w:tc>
          <w:tcPr>
            <w:tcW w:w="499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472</w:t>
            </w:r>
          </w:p>
        </w:tc>
        <w:tc>
          <w:tcPr>
            <w:tcW w:w="415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128</w:t>
            </w:r>
          </w:p>
        </w:tc>
        <w:tc>
          <w:tcPr>
            <w:tcW w:w="612" w:type="pct"/>
            <w:noWrap/>
            <w:vAlign w:val="center"/>
            <w:hideMark/>
          </w:tcPr>
          <w:p w:rsidR="00B50872" w:rsidRDefault="00B50872" w:rsidP="00B50872">
            <w:pPr>
              <w:jc w:val="center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78.67%</w:t>
            </w:r>
          </w:p>
        </w:tc>
      </w:tr>
    </w:tbl>
    <w:p w:rsidR="00B50872" w:rsidRDefault="00B50872" w:rsidP="00B50872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0C5D4E4" wp14:editId="54AB5EDA">
            <wp:extent cx="5124450" cy="2867025"/>
            <wp:effectExtent l="0" t="0" r="19050" b="9525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B06254" w:rsidRPr="008E7DEA" w:rsidRDefault="00B06254" w:rsidP="00B06254">
      <w:pPr>
        <w:jc w:val="center"/>
        <w:rPr>
          <w:szCs w:val="24"/>
          <w:lang w:eastAsia="zh-CN"/>
        </w:rPr>
      </w:pPr>
      <w:r w:rsidRPr="008E7DEA">
        <w:rPr>
          <w:rFonts w:hint="eastAsia"/>
          <w:szCs w:val="24"/>
          <w:lang w:eastAsia="zh-CN"/>
        </w:rPr>
        <w:t>图</w:t>
      </w:r>
      <w:r w:rsidR="008E7DEA" w:rsidRPr="008E7DEA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5</w:t>
      </w:r>
      <w:r w:rsidRPr="008E7DEA">
        <w:rPr>
          <w:rFonts w:hint="eastAsia"/>
          <w:szCs w:val="24"/>
          <w:lang w:eastAsia="zh-CN"/>
        </w:rPr>
        <w:t xml:space="preserve">  </w:t>
      </w:r>
      <w:r w:rsidRPr="008E7DEA">
        <w:rPr>
          <w:rFonts w:hint="eastAsia"/>
          <w:szCs w:val="24"/>
          <w:lang w:eastAsia="zh-CN"/>
        </w:rPr>
        <w:t>几个数据集单张图片匹配的平均时间</w:t>
      </w:r>
    </w:p>
    <w:p w:rsidR="00B06254" w:rsidRDefault="00B06254" w:rsidP="00B50872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EDDE87B" wp14:editId="03D3894B">
            <wp:extent cx="5067300" cy="2486025"/>
            <wp:effectExtent l="0" t="0" r="19050" b="9525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06254" w:rsidRPr="008E7DEA" w:rsidRDefault="00B06254" w:rsidP="00B06254">
      <w:pPr>
        <w:jc w:val="center"/>
        <w:rPr>
          <w:szCs w:val="24"/>
          <w:lang w:eastAsia="zh-CN"/>
        </w:rPr>
      </w:pPr>
      <w:r w:rsidRPr="008E7DEA">
        <w:rPr>
          <w:rFonts w:hint="eastAsia"/>
          <w:szCs w:val="24"/>
          <w:lang w:eastAsia="zh-CN"/>
        </w:rPr>
        <w:t>图</w:t>
      </w:r>
      <w:r w:rsidRPr="008E7DEA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6</w:t>
      </w:r>
      <w:r w:rsidRPr="008E7DEA">
        <w:rPr>
          <w:rFonts w:hint="eastAsia"/>
          <w:szCs w:val="24"/>
          <w:lang w:eastAsia="zh-CN"/>
        </w:rPr>
        <w:t xml:space="preserve">  </w:t>
      </w:r>
      <w:r w:rsidRPr="008E7DEA">
        <w:rPr>
          <w:rFonts w:hint="eastAsia"/>
          <w:szCs w:val="24"/>
          <w:lang w:eastAsia="zh-CN"/>
        </w:rPr>
        <w:t>几个数据集的匹配结果数目</w:t>
      </w:r>
    </w:p>
    <w:p w:rsidR="00B06254" w:rsidRDefault="003107A9" w:rsidP="00B50872">
      <w:pPr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302677" wp14:editId="6F19210D">
            <wp:extent cx="5248275" cy="2867025"/>
            <wp:effectExtent l="0" t="0" r="9525" b="952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B06254" w:rsidRPr="008E7DEA" w:rsidRDefault="00B06254" w:rsidP="00B06254">
      <w:pPr>
        <w:jc w:val="center"/>
        <w:rPr>
          <w:szCs w:val="24"/>
          <w:lang w:eastAsia="zh-CN"/>
        </w:rPr>
      </w:pPr>
      <w:r w:rsidRPr="008E7DEA">
        <w:rPr>
          <w:rFonts w:hint="eastAsia"/>
          <w:szCs w:val="24"/>
          <w:lang w:eastAsia="zh-CN"/>
        </w:rPr>
        <w:t>图</w:t>
      </w:r>
      <w:r w:rsidRPr="008E7DEA">
        <w:rPr>
          <w:rFonts w:hint="eastAsia"/>
          <w:szCs w:val="24"/>
          <w:lang w:eastAsia="zh-CN"/>
        </w:rPr>
        <w:t>1</w:t>
      </w:r>
      <w:r w:rsidR="0068511F">
        <w:rPr>
          <w:rFonts w:hint="eastAsia"/>
          <w:szCs w:val="24"/>
          <w:lang w:eastAsia="zh-CN"/>
        </w:rPr>
        <w:t>7</w:t>
      </w:r>
      <w:r w:rsidRPr="008E7DEA">
        <w:rPr>
          <w:rFonts w:hint="eastAsia"/>
          <w:szCs w:val="24"/>
          <w:lang w:eastAsia="zh-CN"/>
        </w:rPr>
        <w:t xml:space="preserve">  </w:t>
      </w:r>
      <w:r w:rsidRPr="008E7DEA">
        <w:rPr>
          <w:rFonts w:hint="eastAsia"/>
          <w:szCs w:val="24"/>
          <w:lang w:eastAsia="zh-CN"/>
        </w:rPr>
        <w:t>单张图片查询各阶段花费时间</w:t>
      </w:r>
    </w:p>
    <w:p w:rsidR="00B06254" w:rsidRDefault="003107A9" w:rsidP="006F54C0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ab/>
      </w:r>
      <w:r w:rsidRPr="006F54C0">
        <w:rPr>
          <w:rFonts w:hint="eastAsia"/>
          <w:sz w:val="24"/>
          <w:lang w:eastAsia="zh-CN"/>
        </w:rPr>
        <w:t>从表</w:t>
      </w:r>
      <w:r w:rsidRPr="006F54C0">
        <w:rPr>
          <w:rFonts w:hint="eastAsia"/>
          <w:sz w:val="24"/>
          <w:lang w:eastAsia="zh-CN"/>
        </w:rPr>
        <w:t>5</w:t>
      </w:r>
      <w:r w:rsidRPr="006F54C0">
        <w:rPr>
          <w:rFonts w:hint="eastAsia"/>
          <w:sz w:val="24"/>
          <w:lang w:eastAsia="zh-CN"/>
        </w:rPr>
        <w:t>和图</w:t>
      </w:r>
      <w:r w:rsidR="008E7DEA" w:rsidRPr="006F54C0">
        <w:rPr>
          <w:rFonts w:hint="eastAsia"/>
          <w:sz w:val="24"/>
          <w:lang w:eastAsia="zh-CN"/>
        </w:rPr>
        <w:t>1</w:t>
      </w:r>
      <w:r w:rsidR="0068511F">
        <w:rPr>
          <w:rFonts w:hint="eastAsia"/>
          <w:sz w:val="24"/>
          <w:lang w:eastAsia="zh-CN"/>
        </w:rPr>
        <w:t>5</w:t>
      </w:r>
      <w:r w:rsidRPr="006F54C0">
        <w:rPr>
          <w:rFonts w:hint="eastAsia"/>
          <w:sz w:val="24"/>
          <w:lang w:eastAsia="zh-CN"/>
        </w:rPr>
        <w:t>、图</w:t>
      </w:r>
      <w:r w:rsidR="008E7DEA" w:rsidRPr="006F54C0">
        <w:rPr>
          <w:rFonts w:hint="eastAsia"/>
          <w:sz w:val="24"/>
          <w:lang w:eastAsia="zh-CN"/>
        </w:rPr>
        <w:t>1</w:t>
      </w:r>
      <w:r w:rsidR="0068511F">
        <w:rPr>
          <w:rFonts w:hint="eastAsia"/>
          <w:sz w:val="24"/>
          <w:lang w:eastAsia="zh-CN"/>
        </w:rPr>
        <w:t>6</w:t>
      </w:r>
      <w:r w:rsidRPr="006F54C0">
        <w:rPr>
          <w:rFonts w:hint="eastAsia"/>
          <w:sz w:val="24"/>
          <w:lang w:eastAsia="zh-CN"/>
        </w:rPr>
        <w:t>、图</w:t>
      </w:r>
      <w:r w:rsidR="008E7DEA" w:rsidRPr="006F54C0">
        <w:rPr>
          <w:rFonts w:hint="eastAsia"/>
          <w:sz w:val="24"/>
          <w:lang w:eastAsia="zh-CN"/>
        </w:rPr>
        <w:t>1</w:t>
      </w:r>
      <w:r w:rsidR="0068511F">
        <w:rPr>
          <w:rFonts w:hint="eastAsia"/>
          <w:sz w:val="24"/>
          <w:lang w:eastAsia="zh-CN"/>
        </w:rPr>
        <w:t>7</w:t>
      </w:r>
      <w:r w:rsidRPr="006F54C0">
        <w:rPr>
          <w:rFonts w:hint="eastAsia"/>
          <w:sz w:val="24"/>
          <w:lang w:eastAsia="zh-CN"/>
        </w:rPr>
        <w:t>可以看出，几个数据集的匹配度在</w:t>
      </w:r>
      <w:r w:rsidRPr="006F54C0">
        <w:rPr>
          <w:rFonts w:hint="eastAsia"/>
          <w:sz w:val="24"/>
          <w:lang w:eastAsia="zh-CN"/>
        </w:rPr>
        <w:t>80%</w:t>
      </w:r>
      <w:r w:rsidRPr="006F54C0">
        <w:rPr>
          <w:rFonts w:hint="eastAsia"/>
          <w:sz w:val="24"/>
          <w:lang w:eastAsia="zh-CN"/>
        </w:rPr>
        <w:t>左右，在匹配时间上，</w:t>
      </w:r>
      <w:r w:rsidRPr="006F54C0">
        <w:rPr>
          <w:rFonts w:hint="eastAsia"/>
          <w:sz w:val="24"/>
          <w:lang w:eastAsia="zh-CN"/>
        </w:rPr>
        <w:t>Card</w:t>
      </w:r>
      <w:r w:rsidRPr="006F54C0">
        <w:rPr>
          <w:rFonts w:hint="eastAsia"/>
          <w:sz w:val="24"/>
          <w:lang w:eastAsia="zh-CN"/>
        </w:rPr>
        <w:t>数据集快于</w:t>
      </w:r>
      <w:r w:rsidRPr="006F54C0">
        <w:rPr>
          <w:rFonts w:hint="eastAsia"/>
          <w:sz w:val="24"/>
          <w:lang w:eastAsia="zh-CN"/>
        </w:rPr>
        <w:t>CD</w:t>
      </w:r>
      <w:r w:rsidRPr="006F54C0">
        <w:rPr>
          <w:rFonts w:hint="eastAsia"/>
          <w:sz w:val="24"/>
          <w:lang w:eastAsia="zh-CN"/>
        </w:rPr>
        <w:t>数据集，</w:t>
      </w:r>
      <w:r w:rsidRPr="006F54C0">
        <w:rPr>
          <w:rFonts w:hint="eastAsia"/>
          <w:sz w:val="24"/>
          <w:lang w:eastAsia="zh-CN"/>
        </w:rPr>
        <w:t>CDs</w:t>
      </w:r>
      <w:r w:rsidRPr="006F54C0">
        <w:rPr>
          <w:rFonts w:hint="eastAsia"/>
          <w:sz w:val="24"/>
          <w:lang w:eastAsia="zh-CN"/>
        </w:rPr>
        <w:t>数据集快于</w:t>
      </w:r>
      <w:r w:rsidRPr="006F54C0">
        <w:rPr>
          <w:rFonts w:hint="eastAsia"/>
          <w:sz w:val="24"/>
          <w:lang w:eastAsia="zh-CN"/>
        </w:rPr>
        <w:t>Book</w:t>
      </w:r>
      <w:r w:rsidRPr="006F54C0">
        <w:rPr>
          <w:rFonts w:hint="eastAsia"/>
          <w:sz w:val="24"/>
          <w:lang w:eastAsia="zh-CN"/>
        </w:rPr>
        <w:t>数据集，这根它们的图片性质（特征点的数目）有关。</w:t>
      </w:r>
    </w:p>
    <w:p w:rsidR="0008344D" w:rsidRDefault="00551812" w:rsidP="0008344D">
      <w:pPr>
        <w:pStyle w:val="3"/>
      </w:pPr>
      <w:bookmarkStart w:id="33" w:name="_Toc359616611"/>
      <w:r>
        <w:rPr>
          <w:rFonts w:hint="eastAsia"/>
        </w:rPr>
        <w:t>8</w:t>
      </w:r>
      <w:r w:rsidR="0008344D">
        <w:rPr>
          <w:rFonts w:hint="eastAsia"/>
        </w:rPr>
        <w:t xml:space="preserve">. </w:t>
      </w:r>
      <w:r w:rsidR="0008344D">
        <w:rPr>
          <w:rFonts w:hint="eastAsia"/>
        </w:rPr>
        <w:t>遇到的问题和不足</w:t>
      </w:r>
      <w:bookmarkEnd w:id="33"/>
    </w:p>
    <w:p w:rsidR="0008344D" w:rsidRDefault="009025A0" w:rsidP="006F54C0">
      <w:pPr>
        <w:spacing w:line="360" w:lineRule="auto"/>
        <w:rPr>
          <w:sz w:val="24"/>
          <w:lang w:eastAsia="zh-CN"/>
        </w:rPr>
      </w:pPr>
      <w:r w:rsidRPr="009025A0">
        <w:rPr>
          <w:rFonts w:hint="eastAsia"/>
          <w:sz w:val="24"/>
          <w:lang w:eastAsia="zh-CN"/>
        </w:rPr>
        <w:tab/>
      </w:r>
      <w:r w:rsidRPr="009025A0">
        <w:rPr>
          <w:rFonts w:hint="eastAsia"/>
          <w:sz w:val="24"/>
          <w:lang w:eastAsia="zh-CN"/>
        </w:rPr>
        <w:t>目前系统还比较不完善，</w:t>
      </w:r>
      <w:r w:rsidR="00C043F6">
        <w:rPr>
          <w:rFonts w:hint="eastAsia"/>
          <w:sz w:val="24"/>
          <w:lang w:eastAsia="zh-CN"/>
        </w:rPr>
        <w:t>没有采用</w:t>
      </w:r>
      <w:r w:rsidR="00C043F6">
        <w:rPr>
          <w:rFonts w:hint="eastAsia"/>
          <w:sz w:val="24"/>
          <w:lang w:eastAsia="zh-CN"/>
        </w:rPr>
        <w:t>BOW</w:t>
      </w:r>
      <w:r w:rsidR="00C043F6">
        <w:rPr>
          <w:rFonts w:hint="eastAsia"/>
          <w:sz w:val="24"/>
          <w:lang w:eastAsia="zh-CN"/>
        </w:rPr>
        <w:t>和</w:t>
      </w:r>
      <w:r w:rsidR="00C043F6">
        <w:rPr>
          <w:rFonts w:hint="eastAsia"/>
          <w:sz w:val="24"/>
          <w:lang w:eastAsia="zh-CN"/>
        </w:rPr>
        <w:t>SVM</w:t>
      </w:r>
      <w:r w:rsidR="00C043F6">
        <w:rPr>
          <w:rFonts w:hint="eastAsia"/>
          <w:sz w:val="24"/>
          <w:lang w:eastAsia="zh-CN"/>
        </w:rPr>
        <w:t>训练的方式，直接使用了</w:t>
      </w:r>
      <w:proofErr w:type="spellStart"/>
      <w:r w:rsidR="00C043F6">
        <w:rPr>
          <w:rFonts w:hint="eastAsia"/>
          <w:sz w:val="24"/>
          <w:lang w:eastAsia="zh-CN"/>
        </w:rPr>
        <w:t>OpenCV</w:t>
      </w:r>
      <w:proofErr w:type="spellEnd"/>
      <w:r w:rsidR="00C043F6">
        <w:rPr>
          <w:rFonts w:hint="eastAsia"/>
          <w:sz w:val="24"/>
          <w:lang w:eastAsia="zh-CN"/>
        </w:rPr>
        <w:t>自带的</w:t>
      </w:r>
      <w:proofErr w:type="spellStart"/>
      <w:r w:rsidR="00C043F6">
        <w:rPr>
          <w:rFonts w:hint="eastAsia"/>
          <w:sz w:val="24"/>
          <w:lang w:eastAsia="zh-CN"/>
        </w:rPr>
        <w:t>knnMatch</w:t>
      </w:r>
      <w:proofErr w:type="spellEnd"/>
      <w:r w:rsidR="00C043F6">
        <w:rPr>
          <w:rFonts w:hint="eastAsia"/>
          <w:sz w:val="24"/>
          <w:lang w:eastAsia="zh-CN"/>
        </w:rPr>
        <w:t>()</w:t>
      </w:r>
      <w:r w:rsidR="00C043F6">
        <w:rPr>
          <w:rFonts w:hint="eastAsia"/>
          <w:sz w:val="24"/>
          <w:lang w:eastAsia="zh-CN"/>
        </w:rPr>
        <w:t>（使用了</w:t>
      </w:r>
      <w:proofErr w:type="spellStart"/>
      <w:r w:rsidR="00C043F6">
        <w:rPr>
          <w:rFonts w:hint="eastAsia"/>
          <w:sz w:val="24"/>
          <w:lang w:eastAsia="zh-CN"/>
        </w:rPr>
        <w:t>KDTree</w:t>
      </w:r>
      <w:proofErr w:type="spellEnd"/>
      <w:r w:rsidR="00C043F6">
        <w:rPr>
          <w:rFonts w:hint="eastAsia"/>
          <w:sz w:val="24"/>
          <w:lang w:eastAsia="zh-CN"/>
        </w:rPr>
        <w:t>和最近邻匹配算法）来匹配图片。</w:t>
      </w:r>
      <w:r w:rsidR="00A6707C">
        <w:rPr>
          <w:rFonts w:hint="eastAsia"/>
          <w:sz w:val="24"/>
          <w:lang w:eastAsia="zh-CN"/>
        </w:rPr>
        <w:t>但是从数据集的测试结果来看，时间效率和匹配度都还可以。</w:t>
      </w:r>
    </w:p>
    <w:p w:rsidR="004045C4" w:rsidRPr="009025A0" w:rsidRDefault="004045C4" w:rsidP="000B29AC">
      <w:pPr>
        <w:spacing w:line="360" w:lineRule="auto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ab/>
      </w:r>
      <w:r w:rsidR="0052593D">
        <w:rPr>
          <w:rFonts w:hint="eastAsia"/>
          <w:sz w:val="24"/>
          <w:lang w:eastAsia="zh-CN"/>
        </w:rPr>
        <w:t>之所以没有开发移动客户端，主要也是一种畏难心理，在参考往年同学实现客户端的</w:t>
      </w:r>
      <w:r w:rsidR="0052593D">
        <w:rPr>
          <w:rFonts w:hint="eastAsia"/>
          <w:sz w:val="24"/>
          <w:lang w:eastAsia="zh-CN"/>
        </w:rPr>
        <w:t>Project</w:t>
      </w:r>
      <w:r w:rsidR="0052593D">
        <w:rPr>
          <w:rFonts w:hint="eastAsia"/>
          <w:sz w:val="24"/>
          <w:lang w:eastAsia="zh-CN"/>
        </w:rPr>
        <w:t>之后，发现需要比较复杂和麻烦的编程实现，鉴于能力和精力有限，就没有实现。</w:t>
      </w:r>
    </w:p>
    <w:p w:rsidR="006A09DB" w:rsidRDefault="006A09DB" w:rsidP="00047B4C">
      <w:pPr>
        <w:spacing w:after="0" w:line="360" w:lineRule="auto"/>
        <w:rPr>
          <w:rFonts w:asciiTheme="majorHAnsi" w:eastAsiaTheme="majorEastAsia" w:hAnsiTheme="majorHAnsi" w:cstheme="majorBidi"/>
          <w:b/>
          <w:bCs/>
          <w:sz w:val="28"/>
          <w:szCs w:val="32"/>
          <w:lang w:eastAsia="zh-CN"/>
        </w:rPr>
      </w:pPr>
      <w:bookmarkStart w:id="34" w:name="_Toc326755289"/>
      <w:r>
        <w:rPr>
          <w:lang w:eastAsia="zh-CN"/>
        </w:rPr>
        <w:br w:type="page"/>
      </w:r>
    </w:p>
    <w:p w:rsidR="00040B57" w:rsidRPr="001F6008" w:rsidRDefault="0052344F" w:rsidP="00047B4C">
      <w:pPr>
        <w:pStyle w:val="2"/>
        <w:spacing w:line="360" w:lineRule="auto"/>
        <w:rPr>
          <w:lang w:eastAsia="zh-CN"/>
        </w:rPr>
      </w:pPr>
      <w:bookmarkStart w:id="35" w:name="_Toc359616612"/>
      <w:r>
        <w:rPr>
          <w:rFonts w:hint="eastAsia"/>
          <w:lang w:eastAsia="zh-CN"/>
        </w:rPr>
        <w:lastRenderedPageBreak/>
        <w:t>六、</w:t>
      </w:r>
      <w:r w:rsidR="00040B57" w:rsidRPr="001F6008">
        <w:rPr>
          <w:lang w:eastAsia="zh-CN"/>
        </w:rPr>
        <w:t>感想</w:t>
      </w:r>
      <w:bookmarkEnd w:id="34"/>
      <w:r w:rsidR="00D43E52">
        <w:rPr>
          <w:rFonts w:hint="eastAsia"/>
          <w:lang w:eastAsia="zh-CN"/>
        </w:rPr>
        <w:t>和体会</w:t>
      </w:r>
      <w:bookmarkEnd w:id="35"/>
    </w:p>
    <w:p w:rsidR="00BE29DD" w:rsidRPr="004954ED" w:rsidRDefault="00426D35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ab/>
      </w:r>
      <w:r w:rsidR="003D0EA7" w:rsidRPr="004954ED">
        <w:rPr>
          <w:rFonts w:ascii="Times New Roman" w:hAnsi="Times New Roman"/>
          <w:sz w:val="24"/>
          <w:lang w:eastAsia="zh-CN"/>
        </w:rPr>
        <w:t>本次实验，相对我们小组三人来说，</w:t>
      </w:r>
      <w:r w:rsidR="00232BAA">
        <w:rPr>
          <w:rFonts w:ascii="Times New Roman" w:hAnsi="Times New Roman" w:hint="eastAsia"/>
          <w:sz w:val="24"/>
          <w:lang w:eastAsia="zh-CN"/>
        </w:rPr>
        <w:t>是一个挑战</w:t>
      </w:r>
      <w:r w:rsidR="003D0EA7" w:rsidRPr="004954ED">
        <w:rPr>
          <w:rFonts w:ascii="Times New Roman" w:hAnsi="Times New Roman"/>
          <w:sz w:val="24"/>
          <w:lang w:eastAsia="zh-CN"/>
        </w:rPr>
        <w:t>，在之前的课堂上，我们从老师的关于移动视觉搜索的应用讲解中，大致了解了这个实验所要实现的功能，这个实验非常具有实用性和社会效用，因此我们小组</w:t>
      </w:r>
      <w:r w:rsidR="000B45DA" w:rsidRPr="004954ED">
        <w:rPr>
          <w:rFonts w:ascii="Times New Roman" w:hAnsi="Times New Roman"/>
          <w:sz w:val="24"/>
          <w:lang w:eastAsia="zh-CN"/>
        </w:rPr>
        <w:t>决定选择这个实验来编程实现。</w:t>
      </w:r>
    </w:p>
    <w:p w:rsidR="000B45DA" w:rsidRPr="004954ED" w:rsidRDefault="000B45DA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ab/>
      </w:r>
      <w:r w:rsidRPr="004954ED">
        <w:rPr>
          <w:rFonts w:ascii="Times New Roman" w:hAnsi="Times New Roman"/>
          <w:sz w:val="24"/>
          <w:lang w:eastAsia="zh-CN"/>
        </w:rPr>
        <w:t>前期，我们</w:t>
      </w:r>
      <w:r w:rsidR="00465970" w:rsidRPr="004954ED">
        <w:rPr>
          <w:rFonts w:ascii="Times New Roman" w:hAnsi="Times New Roman"/>
          <w:sz w:val="24"/>
          <w:lang w:eastAsia="zh-CN"/>
        </w:rPr>
        <w:t>小组对实验涉及到</w:t>
      </w:r>
      <w:r w:rsidR="00765927">
        <w:rPr>
          <w:rFonts w:ascii="Times New Roman" w:hAnsi="Times New Roman" w:hint="eastAsia"/>
          <w:sz w:val="24"/>
          <w:lang w:eastAsia="zh-CN"/>
        </w:rPr>
        <w:t>的</w:t>
      </w:r>
      <w:r w:rsidR="00465970" w:rsidRPr="004954ED">
        <w:rPr>
          <w:rFonts w:ascii="Times New Roman" w:hAnsi="Times New Roman"/>
          <w:sz w:val="24"/>
          <w:lang w:eastAsia="zh-CN"/>
        </w:rPr>
        <w:t>论文</w:t>
      </w:r>
      <w:r w:rsidR="005E1E58">
        <w:rPr>
          <w:rFonts w:ascii="Times New Roman" w:hAnsi="Times New Roman" w:hint="eastAsia"/>
          <w:sz w:val="24"/>
          <w:lang w:eastAsia="zh-CN"/>
        </w:rPr>
        <w:t>、书籍</w:t>
      </w:r>
      <w:r w:rsidR="00465970" w:rsidRPr="004954ED">
        <w:rPr>
          <w:rFonts w:ascii="Times New Roman" w:hAnsi="Times New Roman"/>
          <w:sz w:val="24"/>
          <w:lang w:eastAsia="zh-CN"/>
        </w:rPr>
        <w:t>和</w:t>
      </w:r>
      <w:proofErr w:type="spellStart"/>
      <w:r w:rsidR="00AF6414" w:rsidRPr="004954ED">
        <w:rPr>
          <w:rFonts w:ascii="Times New Roman" w:hAnsi="Times New Roman"/>
          <w:sz w:val="24"/>
          <w:lang w:eastAsia="zh-CN"/>
        </w:rPr>
        <w:t>OpenCV</w:t>
      </w:r>
      <w:proofErr w:type="spellEnd"/>
      <w:r w:rsidR="00465970" w:rsidRPr="004954ED">
        <w:rPr>
          <w:rFonts w:ascii="Times New Roman" w:hAnsi="Times New Roman"/>
          <w:sz w:val="24"/>
          <w:lang w:eastAsia="zh-CN"/>
        </w:rPr>
        <w:t xml:space="preserve"> </w:t>
      </w:r>
      <w:r w:rsidR="00465970" w:rsidRPr="004954ED">
        <w:rPr>
          <w:rFonts w:ascii="Times New Roman" w:hAnsi="Times New Roman"/>
          <w:sz w:val="24"/>
          <w:lang w:eastAsia="zh-CN"/>
        </w:rPr>
        <w:t>的具体操作、函数实现进行了阅读和总结，认为</w:t>
      </w:r>
      <w:proofErr w:type="spellStart"/>
      <w:r w:rsidR="00AF6414" w:rsidRPr="004954ED">
        <w:rPr>
          <w:rFonts w:ascii="Times New Roman" w:hAnsi="Times New Roman"/>
          <w:sz w:val="24"/>
          <w:lang w:eastAsia="zh-CN"/>
        </w:rPr>
        <w:t>OpenCV</w:t>
      </w:r>
      <w:proofErr w:type="spellEnd"/>
      <w:r w:rsidR="00465970" w:rsidRPr="004954ED">
        <w:rPr>
          <w:rFonts w:ascii="Times New Roman" w:hAnsi="Times New Roman"/>
          <w:sz w:val="24"/>
          <w:lang w:eastAsia="zh-CN"/>
        </w:rPr>
        <w:t xml:space="preserve"> </w:t>
      </w:r>
      <w:r w:rsidR="00465970" w:rsidRPr="004954ED">
        <w:rPr>
          <w:rFonts w:ascii="Times New Roman" w:hAnsi="Times New Roman"/>
          <w:sz w:val="24"/>
          <w:lang w:eastAsia="zh-CN"/>
        </w:rPr>
        <w:t>在不断更新版本的同时提供了许许多多非常有效的函数，基于前人的基础上，我们大量使用了</w:t>
      </w:r>
      <w:proofErr w:type="spellStart"/>
      <w:r w:rsidR="00AF6414" w:rsidRPr="004954ED">
        <w:rPr>
          <w:rFonts w:ascii="Times New Roman" w:hAnsi="Times New Roman"/>
          <w:sz w:val="24"/>
          <w:lang w:eastAsia="zh-CN"/>
        </w:rPr>
        <w:t>OpenCV</w:t>
      </w:r>
      <w:proofErr w:type="spellEnd"/>
      <w:r w:rsidR="00465970" w:rsidRPr="004954ED">
        <w:rPr>
          <w:rFonts w:ascii="Times New Roman" w:hAnsi="Times New Roman"/>
          <w:sz w:val="24"/>
          <w:lang w:eastAsia="zh-CN"/>
        </w:rPr>
        <w:t xml:space="preserve"> 2.</w:t>
      </w:r>
      <w:r w:rsidR="00922035">
        <w:rPr>
          <w:rFonts w:ascii="Times New Roman" w:hAnsi="Times New Roman" w:hint="eastAsia"/>
          <w:sz w:val="24"/>
          <w:lang w:eastAsia="zh-CN"/>
        </w:rPr>
        <w:t>4</w:t>
      </w:r>
      <w:r w:rsidR="00465970" w:rsidRPr="004954ED">
        <w:rPr>
          <w:rFonts w:ascii="Times New Roman" w:hAnsi="Times New Roman"/>
          <w:sz w:val="24"/>
          <w:lang w:eastAsia="zh-CN"/>
        </w:rPr>
        <w:t>.</w:t>
      </w:r>
      <w:r w:rsidR="00922035">
        <w:rPr>
          <w:rFonts w:ascii="Times New Roman" w:hAnsi="Times New Roman" w:hint="eastAsia"/>
          <w:sz w:val="24"/>
          <w:lang w:eastAsia="zh-CN"/>
        </w:rPr>
        <w:t>4</w:t>
      </w:r>
      <w:r w:rsidR="00465970" w:rsidRPr="004954ED">
        <w:rPr>
          <w:rFonts w:ascii="Times New Roman" w:hAnsi="Times New Roman"/>
          <w:sz w:val="24"/>
          <w:lang w:eastAsia="zh-CN"/>
        </w:rPr>
        <w:t xml:space="preserve"> </w:t>
      </w:r>
      <w:r w:rsidR="00465970" w:rsidRPr="004954ED">
        <w:rPr>
          <w:rFonts w:ascii="Times New Roman" w:hAnsi="Times New Roman"/>
          <w:sz w:val="24"/>
          <w:lang w:eastAsia="zh-CN"/>
        </w:rPr>
        <w:t>自带的</w:t>
      </w:r>
      <w:proofErr w:type="gramStart"/>
      <w:r w:rsidR="00465970" w:rsidRPr="004954ED">
        <w:rPr>
          <w:rFonts w:ascii="Times New Roman" w:hAnsi="Times New Roman"/>
          <w:sz w:val="24"/>
          <w:lang w:eastAsia="zh-CN"/>
        </w:rPr>
        <w:t>许多库</w:t>
      </w:r>
      <w:proofErr w:type="gramEnd"/>
      <w:r w:rsidR="00465970" w:rsidRPr="004954ED">
        <w:rPr>
          <w:rFonts w:ascii="Times New Roman" w:hAnsi="Times New Roman"/>
          <w:sz w:val="24"/>
          <w:lang w:eastAsia="zh-CN"/>
        </w:rPr>
        <w:t>函数，节省了自己进行匹配的编程实现，较为概括地</w:t>
      </w:r>
      <w:proofErr w:type="gramStart"/>
      <w:r w:rsidR="00465970" w:rsidRPr="004954ED">
        <w:rPr>
          <w:rFonts w:ascii="Times New Roman" w:hAnsi="Times New Roman"/>
          <w:sz w:val="24"/>
          <w:lang w:eastAsia="zh-CN"/>
        </w:rPr>
        <w:t>用总体</w:t>
      </w:r>
      <w:proofErr w:type="gramEnd"/>
      <w:r w:rsidR="00465970" w:rsidRPr="004954ED">
        <w:rPr>
          <w:rFonts w:ascii="Times New Roman" w:hAnsi="Times New Roman"/>
          <w:sz w:val="24"/>
          <w:lang w:eastAsia="zh-CN"/>
        </w:rPr>
        <w:t>流程进行了</w:t>
      </w:r>
      <w:r w:rsidR="008755C6" w:rsidRPr="004954ED">
        <w:rPr>
          <w:rFonts w:ascii="Times New Roman" w:hAnsi="Times New Roman"/>
          <w:sz w:val="24"/>
          <w:lang w:eastAsia="zh-CN"/>
        </w:rPr>
        <w:t>整个实验的流程。</w:t>
      </w:r>
    </w:p>
    <w:p w:rsidR="008755C6" w:rsidRPr="004954ED" w:rsidRDefault="008755C6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ab/>
      </w:r>
      <w:r w:rsidRPr="004954ED">
        <w:rPr>
          <w:rFonts w:ascii="Times New Roman" w:hAnsi="Times New Roman"/>
          <w:sz w:val="24"/>
          <w:lang w:eastAsia="zh-CN"/>
        </w:rPr>
        <w:t>中期，具体编程把各个函数使用嵌入到自己的程序流程中，利用文件输入输出进行对程序运行进行了记录，用于后期的数据分析。</w:t>
      </w:r>
      <w:r w:rsidR="00EF0E91">
        <w:rPr>
          <w:rFonts w:ascii="Times New Roman" w:hAnsi="Times New Roman" w:hint="eastAsia"/>
          <w:sz w:val="24"/>
          <w:lang w:eastAsia="zh-CN"/>
        </w:rPr>
        <w:t>特别是受制于电脑内存，对于较高分辨率的图片，往往会造成内存溢出，无法运行，在老师的指点下，缩小了图片的分辨率和</w:t>
      </w:r>
      <w:r w:rsidR="00A55144">
        <w:rPr>
          <w:rFonts w:ascii="Times New Roman" w:hAnsi="Times New Roman" w:hint="eastAsia"/>
          <w:sz w:val="24"/>
          <w:lang w:eastAsia="zh-CN"/>
        </w:rPr>
        <w:t>减少了</w:t>
      </w:r>
      <w:r w:rsidR="00464817">
        <w:rPr>
          <w:rFonts w:ascii="Times New Roman" w:hAnsi="Times New Roman" w:hint="eastAsia"/>
          <w:sz w:val="24"/>
          <w:lang w:eastAsia="zh-CN"/>
        </w:rPr>
        <w:t>图片</w:t>
      </w:r>
      <w:r w:rsidR="00EF0E91">
        <w:rPr>
          <w:rFonts w:ascii="Times New Roman" w:hAnsi="Times New Roman" w:hint="eastAsia"/>
          <w:sz w:val="24"/>
          <w:lang w:eastAsia="zh-CN"/>
        </w:rPr>
        <w:t>提取特征的数目</w:t>
      </w:r>
      <w:r w:rsidR="00E1267E">
        <w:rPr>
          <w:rFonts w:ascii="Times New Roman" w:hAnsi="Times New Roman" w:hint="eastAsia"/>
          <w:sz w:val="24"/>
          <w:lang w:eastAsia="zh-CN"/>
        </w:rPr>
        <w:t>，但是对匹配效果影响甚小</w:t>
      </w:r>
      <w:r w:rsidR="00EF0E91">
        <w:rPr>
          <w:rFonts w:ascii="Times New Roman" w:hAnsi="Times New Roman" w:hint="eastAsia"/>
          <w:sz w:val="24"/>
          <w:lang w:eastAsia="zh-CN"/>
        </w:rPr>
        <w:t>。</w:t>
      </w:r>
    </w:p>
    <w:p w:rsidR="00CC1B22" w:rsidRPr="004954ED" w:rsidRDefault="00CC1B22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ab/>
      </w:r>
      <w:r w:rsidRPr="004954ED">
        <w:rPr>
          <w:rFonts w:ascii="Times New Roman" w:hAnsi="Times New Roman"/>
          <w:sz w:val="24"/>
          <w:lang w:eastAsia="zh-CN"/>
        </w:rPr>
        <w:t>后期，根据数据文件</w:t>
      </w:r>
      <w:r w:rsidR="006510FE">
        <w:rPr>
          <w:rFonts w:ascii="Times New Roman" w:hAnsi="Times New Roman"/>
          <w:sz w:val="24"/>
          <w:lang w:eastAsia="zh-CN"/>
        </w:rPr>
        <w:t>进行了数据分析，提取了图片</w:t>
      </w:r>
      <w:r w:rsidR="00506459">
        <w:rPr>
          <w:rFonts w:ascii="Times New Roman" w:hAnsi="Times New Roman" w:hint="eastAsia"/>
          <w:sz w:val="24"/>
          <w:lang w:eastAsia="zh-CN"/>
        </w:rPr>
        <w:t>高斯平滑</w:t>
      </w:r>
      <w:r w:rsidR="006510FE">
        <w:rPr>
          <w:rFonts w:ascii="Times New Roman" w:hAnsi="Times New Roman" w:hint="eastAsia"/>
          <w:sz w:val="24"/>
          <w:lang w:eastAsia="zh-CN"/>
        </w:rPr>
        <w:t>时间</w:t>
      </w:r>
      <w:r w:rsidR="006510FE">
        <w:rPr>
          <w:rFonts w:ascii="Times New Roman" w:hAnsi="Times New Roman"/>
          <w:sz w:val="24"/>
          <w:lang w:eastAsia="zh-CN"/>
        </w:rPr>
        <w:t>、</w:t>
      </w:r>
      <w:proofErr w:type="spellStart"/>
      <w:r w:rsidR="006E2E8F" w:rsidRPr="004954ED">
        <w:rPr>
          <w:rFonts w:ascii="Times New Roman" w:hAnsi="Times New Roman"/>
          <w:sz w:val="24"/>
          <w:lang w:eastAsia="zh-CN"/>
        </w:rPr>
        <w:t>Keypoints</w:t>
      </w:r>
      <w:proofErr w:type="spellEnd"/>
      <w:r w:rsidR="006E2E8F" w:rsidRPr="004954ED">
        <w:rPr>
          <w:rFonts w:ascii="Times New Roman" w:hAnsi="Times New Roman"/>
          <w:sz w:val="24"/>
          <w:lang w:eastAsia="zh-CN"/>
        </w:rPr>
        <w:t>获取时间和</w:t>
      </w:r>
      <w:proofErr w:type="spellStart"/>
      <w:r w:rsidR="006510FE">
        <w:rPr>
          <w:rFonts w:ascii="Times New Roman" w:hAnsi="Times New Roman" w:hint="eastAsia"/>
          <w:sz w:val="24"/>
          <w:lang w:eastAsia="zh-CN"/>
        </w:rPr>
        <w:t>Feature</w:t>
      </w:r>
      <w:r w:rsidR="006E2E8F" w:rsidRPr="004954ED">
        <w:rPr>
          <w:rFonts w:ascii="Times New Roman" w:hAnsi="Times New Roman"/>
          <w:sz w:val="24"/>
          <w:lang w:eastAsia="zh-CN"/>
        </w:rPr>
        <w:t>Descriptors</w:t>
      </w:r>
      <w:proofErr w:type="spellEnd"/>
      <w:r w:rsidR="006E2E8F" w:rsidRPr="004954ED">
        <w:rPr>
          <w:rFonts w:ascii="Times New Roman" w:hAnsi="Times New Roman"/>
          <w:sz w:val="24"/>
          <w:lang w:eastAsia="zh-CN"/>
        </w:rPr>
        <w:t>建立时间、建立</w:t>
      </w:r>
      <w:proofErr w:type="spellStart"/>
      <w:r w:rsidR="006E2E8F" w:rsidRPr="004954ED">
        <w:rPr>
          <w:rFonts w:ascii="Times New Roman" w:hAnsi="Times New Roman"/>
          <w:sz w:val="24"/>
          <w:lang w:eastAsia="zh-CN"/>
        </w:rPr>
        <w:t>KDtree</w:t>
      </w:r>
      <w:proofErr w:type="spellEnd"/>
      <w:r w:rsidR="006E2E8F" w:rsidRPr="004954ED">
        <w:rPr>
          <w:rFonts w:ascii="Times New Roman" w:hAnsi="Times New Roman"/>
          <w:sz w:val="24"/>
          <w:lang w:eastAsia="zh-CN"/>
        </w:rPr>
        <w:t>总时间、匹配成功数和错误数、每张图提取的特征数目和匹配时间，基于以上数据计算出每张图片的平均时间、匹配度等。根据表格的数据，用条形图和折线图进行对比分析，给出基本的结论。</w:t>
      </w:r>
    </w:p>
    <w:p w:rsidR="006E2E8F" w:rsidRPr="004954ED" w:rsidRDefault="00287B80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/>
          <w:sz w:val="24"/>
          <w:lang w:eastAsia="zh-CN"/>
        </w:rPr>
        <w:tab/>
      </w:r>
      <w:r w:rsidR="00BF3378" w:rsidRPr="004954ED">
        <w:rPr>
          <w:rFonts w:ascii="Times New Roman" w:hAnsi="Times New Roman"/>
          <w:sz w:val="24"/>
          <w:lang w:eastAsia="zh-CN"/>
        </w:rPr>
        <w:t>在课堂展示环节，</w:t>
      </w:r>
      <w:r w:rsidR="00776E6E">
        <w:rPr>
          <w:rFonts w:ascii="Times New Roman" w:hAnsi="Times New Roman" w:hint="eastAsia"/>
          <w:sz w:val="24"/>
          <w:lang w:eastAsia="zh-CN"/>
        </w:rPr>
        <w:t>我们</w:t>
      </w:r>
      <w:r w:rsidR="00BF3378" w:rsidRPr="004954ED">
        <w:rPr>
          <w:rFonts w:ascii="Times New Roman" w:hAnsi="Times New Roman"/>
          <w:sz w:val="24"/>
          <w:lang w:eastAsia="zh-CN"/>
        </w:rPr>
        <w:t>进行了整体流程的介绍，并做了简单的程序演示。老师针对小组存在的一些问题，</w:t>
      </w:r>
      <w:r w:rsidR="00B96267" w:rsidRPr="004954ED">
        <w:rPr>
          <w:rFonts w:ascii="Times New Roman" w:hAnsi="Times New Roman"/>
          <w:sz w:val="24"/>
          <w:lang w:eastAsia="zh-CN"/>
        </w:rPr>
        <w:t>给出了建议，之后我们小组对建议进行了分析</w:t>
      </w:r>
      <w:r w:rsidR="00310F80" w:rsidRPr="004954ED">
        <w:rPr>
          <w:rFonts w:ascii="Times New Roman" w:hAnsi="Times New Roman" w:hint="eastAsia"/>
          <w:sz w:val="24"/>
          <w:lang w:eastAsia="zh-CN"/>
        </w:rPr>
        <w:t>和讨论</w:t>
      </w:r>
      <w:r w:rsidR="00B96267" w:rsidRPr="004954ED">
        <w:rPr>
          <w:rFonts w:ascii="Times New Roman" w:hAnsi="Times New Roman"/>
          <w:sz w:val="24"/>
          <w:lang w:eastAsia="zh-CN"/>
        </w:rPr>
        <w:t>，采纳了适合我们小组和便于实现的建议</w:t>
      </w:r>
      <w:r w:rsidR="00086555" w:rsidRPr="004954ED">
        <w:rPr>
          <w:rFonts w:ascii="Times New Roman" w:hAnsi="Times New Roman"/>
          <w:sz w:val="24"/>
          <w:lang w:eastAsia="zh-CN"/>
        </w:rPr>
        <w:t>，对实验进行</w:t>
      </w:r>
      <w:r w:rsidR="000254E5" w:rsidRPr="004954ED">
        <w:rPr>
          <w:rFonts w:ascii="Times New Roman" w:hAnsi="Times New Roman"/>
          <w:sz w:val="24"/>
          <w:lang w:eastAsia="zh-CN"/>
        </w:rPr>
        <w:t>了</w:t>
      </w:r>
      <w:r w:rsidR="00086555" w:rsidRPr="004954ED">
        <w:rPr>
          <w:rFonts w:ascii="Times New Roman" w:hAnsi="Times New Roman"/>
          <w:sz w:val="24"/>
          <w:lang w:eastAsia="zh-CN"/>
        </w:rPr>
        <w:t>完善</w:t>
      </w:r>
      <w:r w:rsidR="00B96267" w:rsidRPr="004954ED">
        <w:rPr>
          <w:rFonts w:ascii="Times New Roman" w:hAnsi="Times New Roman"/>
          <w:sz w:val="24"/>
          <w:lang w:eastAsia="zh-CN"/>
        </w:rPr>
        <w:t>。</w:t>
      </w:r>
    </w:p>
    <w:p w:rsidR="00545503" w:rsidRPr="004954ED" w:rsidRDefault="00FA58A1" w:rsidP="00047B4C">
      <w:pPr>
        <w:spacing w:line="360" w:lineRule="auto"/>
        <w:rPr>
          <w:rFonts w:ascii="Times New Roman" w:hAnsi="Times New Roman"/>
          <w:sz w:val="24"/>
          <w:lang w:eastAsia="zh-CN"/>
        </w:rPr>
      </w:pPr>
      <w:r w:rsidRPr="004954ED">
        <w:rPr>
          <w:rFonts w:ascii="Times New Roman" w:hAnsi="Times New Roman" w:hint="eastAsia"/>
          <w:sz w:val="24"/>
          <w:lang w:eastAsia="zh-CN"/>
        </w:rPr>
        <w:tab/>
      </w:r>
      <w:r w:rsidRPr="004954ED">
        <w:rPr>
          <w:rFonts w:ascii="Times New Roman" w:hAnsi="Times New Roman" w:hint="eastAsia"/>
          <w:sz w:val="24"/>
          <w:lang w:eastAsia="zh-CN"/>
        </w:rPr>
        <w:t>经过整个实验，我们三人对于视觉移动搜索的原理和方法均有较为深入的理解，对</w:t>
      </w:r>
      <w:proofErr w:type="spellStart"/>
      <w:r w:rsidR="00AF6414" w:rsidRPr="004954ED">
        <w:rPr>
          <w:rFonts w:ascii="Times New Roman" w:hAnsi="Times New Roman" w:hint="eastAsia"/>
          <w:sz w:val="24"/>
          <w:lang w:eastAsia="zh-CN"/>
        </w:rPr>
        <w:t>OpenCV</w:t>
      </w:r>
      <w:proofErr w:type="spellEnd"/>
      <w:r w:rsidRPr="004954ED">
        <w:rPr>
          <w:rFonts w:ascii="Times New Roman" w:hAnsi="Times New Roman" w:hint="eastAsia"/>
          <w:sz w:val="24"/>
          <w:lang w:eastAsia="zh-CN"/>
        </w:rPr>
        <w:t>的使用有了初步的掌握和经验，在今后的学习过程中，我们将这些作为宝贵的财富加以珍惜和</w:t>
      </w:r>
      <w:r w:rsidR="00AB5335" w:rsidRPr="004954ED">
        <w:rPr>
          <w:rFonts w:ascii="Times New Roman" w:hAnsi="Times New Roman" w:hint="eastAsia"/>
          <w:sz w:val="24"/>
          <w:lang w:eastAsia="zh-CN"/>
        </w:rPr>
        <w:t>实践</w:t>
      </w:r>
      <w:r w:rsidRPr="004954ED">
        <w:rPr>
          <w:rFonts w:ascii="Times New Roman" w:hAnsi="Times New Roman" w:hint="eastAsia"/>
          <w:sz w:val="24"/>
          <w:lang w:eastAsia="zh-CN"/>
        </w:rPr>
        <w:t>。</w:t>
      </w:r>
    </w:p>
    <w:p w:rsidR="00B978B1" w:rsidRDefault="00B978B1">
      <w:pPr>
        <w:spacing w:after="0" w:line="24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br w:type="page"/>
      </w:r>
    </w:p>
    <w:p w:rsidR="00827858" w:rsidRDefault="00827858" w:rsidP="00827858">
      <w:pPr>
        <w:pStyle w:val="2"/>
        <w:spacing w:line="360" w:lineRule="auto"/>
        <w:rPr>
          <w:lang w:eastAsia="zh-CN"/>
        </w:rPr>
      </w:pPr>
      <w:bookmarkStart w:id="36" w:name="_Toc359616613"/>
      <w:r>
        <w:rPr>
          <w:rFonts w:hint="eastAsia"/>
          <w:lang w:eastAsia="zh-CN"/>
        </w:rPr>
        <w:lastRenderedPageBreak/>
        <w:t>七</w:t>
      </w:r>
      <w:r>
        <w:rPr>
          <w:lang w:eastAsia="zh-CN"/>
        </w:rPr>
        <w:t>、</w:t>
      </w:r>
      <w:r w:rsidRPr="00CB7589">
        <w:rPr>
          <w:rFonts w:hint="eastAsia"/>
          <w:lang w:eastAsia="zh-CN"/>
        </w:rPr>
        <w:t>参考</w:t>
      </w:r>
      <w:r w:rsidRPr="00CB7589">
        <w:rPr>
          <w:lang w:eastAsia="zh-CN"/>
        </w:rPr>
        <w:t>文献</w:t>
      </w:r>
      <w:bookmarkEnd w:id="36"/>
    </w:p>
    <w:p w:rsidR="00A12A2C" w:rsidRDefault="00827858" w:rsidP="00B01067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hint="eastAsia"/>
          <w:lang w:eastAsia="zh-CN"/>
        </w:rPr>
        <w:t xml:space="preserve">[1] </w:t>
      </w:r>
      <w:hyperlink r:id="rId29" w:history="1">
        <w:r w:rsidR="00A12A2C" w:rsidRPr="00CB7589">
          <w:rPr>
            <w:rFonts w:ascii="Times New Roman" w:hAnsi="Times New Roman" w:hint="eastAsia"/>
            <w:sz w:val="24"/>
            <w:lang w:eastAsia="zh-CN"/>
          </w:rPr>
          <w:t>【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OpenCV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】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SIFT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原理与源码分析</w:t>
        </w:r>
      </w:hyperlink>
      <w:r w:rsidR="00A12A2C">
        <w:rPr>
          <w:rFonts w:ascii="Times New Roman" w:hAnsi="Times New Roman" w:hint="eastAsia"/>
          <w:sz w:val="24"/>
          <w:lang w:eastAsia="zh-CN"/>
        </w:rPr>
        <w:t>，</w:t>
      </w:r>
      <w:r w:rsidRPr="00A516D8">
        <w:rPr>
          <w:rFonts w:ascii="Times New Roman" w:hAnsi="Times New Roman"/>
          <w:sz w:val="24"/>
          <w:lang w:eastAsia="zh-CN"/>
        </w:rPr>
        <w:t>http://blog.csdn.net/xiaowei_cqu/article/details/8069548</w:t>
      </w:r>
    </w:p>
    <w:p w:rsidR="00A12A2C" w:rsidRDefault="00827858" w:rsidP="00B01067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hint="eastAsia"/>
          <w:lang w:eastAsia="zh-CN"/>
        </w:rPr>
        <w:t>[2]</w:t>
      </w:r>
      <w:r w:rsidR="00A12A2C" w:rsidRPr="00A12A2C">
        <w:t xml:space="preserve"> </w:t>
      </w:r>
      <w:hyperlink r:id="rId30" w:history="1">
        <w:r w:rsidR="00A12A2C" w:rsidRPr="00CB7589">
          <w:rPr>
            <w:rFonts w:ascii="Times New Roman" w:hAnsi="Times New Roman" w:hint="eastAsia"/>
            <w:sz w:val="24"/>
            <w:lang w:eastAsia="zh-CN"/>
          </w:rPr>
          <w:t>【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OpenCV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>】特征检测器</w:t>
        </w:r>
        <w:r w:rsidR="00A12A2C" w:rsidRPr="00CB7589">
          <w:rPr>
            <w:rFonts w:ascii="Times New Roman" w:hAnsi="Times New Roman" w:hint="eastAsia"/>
            <w:sz w:val="24"/>
            <w:lang w:eastAsia="zh-CN"/>
          </w:rPr>
          <w:t xml:space="preserve"> FeatureDetector</w:t>
        </w:r>
      </w:hyperlink>
      <w:r w:rsidR="00A12A2C">
        <w:rPr>
          <w:rFonts w:ascii="Times New Roman" w:hAnsi="Times New Roman" w:hint="eastAsia"/>
          <w:sz w:val="24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hyperlink r:id="rId31" w:history="1">
        <w:r w:rsidRPr="00CB7589">
          <w:rPr>
            <w:rFonts w:ascii="Times New Roman" w:hAnsi="Times New Roman"/>
            <w:sz w:val="24"/>
            <w:lang w:eastAsia="zh-CN"/>
          </w:rPr>
          <w:t>http://blog.csdn.net/xiaowei_cqu/article/details/8652096</w:t>
        </w:r>
      </w:hyperlink>
    </w:p>
    <w:p w:rsidR="00B978B1" w:rsidRPr="00827858" w:rsidRDefault="00FB7BE4" w:rsidP="00B01067">
      <w:pPr>
        <w:spacing w:after="0" w:line="360" w:lineRule="auto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 w:hint="eastAsia"/>
          <w:sz w:val="24"/>
          <w:lang w:eastAsia="zh-CN"/>
        </w:rPr>
        <w:t>[3]</w:t>
      </w:r>
      <w:r w:rsidR="00A12A2C">
        <w:rPr>
          <w:rFonts w:ascii="Times New Roman" w:hAnsi="Times New Roman" w:hint="eastAsia"/>
          <w:sz w:val="24"/>
          <w:lang w:eastAsia="zh-CN"/>
        </w:rPr>
        <w:t xml:space="preserve"> </w:t>
      </w:r>
      <w:r w:rsidR="00A12A2C">
        <w:rPr>
          <w:rFonts w:ascii="Times New Roman" w:hAnsi="Times New Roman" w:hint="eastAsia"/>
          <w:sz w:val="24"/>
          <w:lang w:eastAsia="zh-CN"/>
        </w:rPr>
        <w:t>王永明，</w:t>
      </w:r>
      <w:proofErr w:type="gramStart"/>
      <w:r w:rsidR="00A12A2C">
        <w:rPr>
          <w:rFonts w:ascii="Times New Roman" w:hAnsi="Times New Roman" w:hint="eastAsia"/>
          <w:sz w:val="24"/>
          <w:lang w:eastAsia="zh-CN"/>
        </w:rPr>
        <w:t>王贵锦</w:t>
      </w:r>
      <w:r w:rsidR="005548C4">
        <w:rPr>
          <w:rFonts w:ascii="Times New Roman" w:hAnsi="Times New Roman" w:hint="eastAsia"/>
          <w:sz w:val="24"/>
          <w:lang w:eastAsia="zh-CN"/>
        </w:rPr>
        <w:t>编著</w:t>
      </w:r>
      <w:proofErr w:type="gramEnd"/>
      <w:r w:rsidR="00A12A2C">
        <w:rPr>
          <w:rFonts w:ascii="Times New Roman" w:hAnsi="Times New Roman" w:hint="eastAsia"/>
          <w:sz w:val="24"/>
          <w:lang w:eastAsia="zh-CN"/>
        </w:rPr>
        <w:t>，《图像局部不变性特征与描述》，北京：国防工业出版社，</w:t>
      </w:r>
      <w:r w:rsidR="00A12A2C">
        <w:rPr>
          <w:rFonts w:ascii="Times New Roman" w:hAnsi="Times New Roman" w:hint="eastAsia"/>
          <w:sz w:val="24"/>
          <w:lang w:eastAsia="zh-CN"/>
        </w:rPr>
        <w:t>2010</w:t>
      </w:r>
      <w:r w:rsidR="00A12A2C">
        <w:rPr>
          <w:rFonts w:ascii="Times New Roman" w:hAnsi="Times New Roman" w:hint="eastAsia"/>
          <w:sz w:val="24"/>
          <w:lang w:eastAsia="zh-CN"/>
        </w:rPr>
        <w:t>年</w:t>
      </w:r>
    </w:p>
    <w:sectPr w:rsidR="00B978B1" w:rsidRPr="00827858" w:rsidSect="00181785">
      <w:footerReference w:type="default" r:id="rId3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7CD" w:rsidRDefault="008417CD" w:rsidP="00D14B0B">
      <w:pPr>
        <w:spacing w:after="0" w:line="240" w:lineRule="auto"/>
      </w:pPr>
      <w:r>
        <w:separator/>
      </w:r>
    </w:p>
  </w:endnote>
  <w:endnote w:type="continuationSeparator" w:id="0">
    <w:p w:rsidR="008417CD" w:rsidRDefault="008417CD" w:rsidP="00D14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96119500"/>
      <w:docPartObj>
        <w:docPartGallery w:val="Page Numbers (Bottom of Page)"/>
        <w:docPartUnique/>
      </w:docPartObj>
    </w:sdtPr>
    <w:sdtEndPr/>
    <w:sdtContent>
      <w:p w:rsidR="00635F00" w:rsidRDefault="00635F00" w:rsidP="00634A6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5D2" w:rsidRPr="008D65D2">
          <w:rPr>
            <w:noProof/>
            <w:lang w:val="zh-CN" w:eastAsia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7CD" w:rsidRDefault="008417CD" w:rsidP="00D14B0B">
      <w:pPr>
        <w:spacing w:after="0" w:line="240" w:lineRule="auto"/>
      </w:pPr>
      <w:r>
        <w:separator/>
      </w:r>
    </w:p>
  </w:footnote>
  <w:footnote w:type="continuationSeparator" w:id="0">
    <w:p w:rsidR="008417CD" w:rsidRDefault="008417CD" w:rsidP="00D14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0000000B"/>
    <w:multiLevelType w:val="multilevel"/>
    <w:tmpl w:val="0000000B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>
    <w:nsid w:val="0000000C"/>
    <w:multiLevelType w:val="singleLevel"/>
    <w:tmpl w:val="0000000C"/>
    <w:lvl w:ilvl="0">
      <w:start w:val="1"/>
      <w:numFmt w:val="decimal"/>
      <w:suff w:val="nothing"/>
      <w:lvlText w:val="（%1）"/>
      <w:lvlJc w:val="left"/>
    </w:lvl>
  </w:abstractNum>
  <w:abstractNum w:abstractNumId="3">
    <w:nsid w:val="08AF409D"/>
    <w:multiLevelType w:val="hybridMultilevel"/>
    <w:tmpl w:val="7D46568A"/>
    <w:lvl w:ilvl="0" w:tplc="46409A64">
      <w:start w:val="1"/>
      <w:numFmt w:val="decimal"/>
      <w:lvlText w:val="(%1)"/>
      <w:lvlJc w:val="left"/>
      <w:pPr>
        <w:ind w:left="870" w:hanging="39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304F1323"/>
    <w:multiLevelType w:val="hybridMultilevel"/>
    <w:tmpl w:val="356E2A1A"/>
    <w:lvl w:ilvl="0" w:tplc="F89893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AD2E6C"/>
    <w:multiLevelType w:val="hybridMultilevel"/>
    <w:tmpl w:val="47E0E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D4E6026"/>
    <w:multiLevelType w:val="hybridMultilevel"/>
    <w:tmpl w:val="AF5AA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B4B095B"/>
    <w:multiLevelType w:val="hybridMultilevel"/>
    <w:tmpl w:val="C268B558"/>
    <w:lvl w:ilvl="0" w:tplc="C722EE2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E6B70CD"/>
    <w:multiLevelType w:val="hybridMultilevel"/>
    <w:tmpl w:val="E14E2418"/>
    <w:lvl w:ilvl="0" w:tplc="0E62331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69A36B90"/>
    <w:multiLevelType w:val="hybridMultilevel"/>
    <w:tmpl w:val="3CA87C02"/>
    <w:lvl w:ilvl="0" w:tplc="ED94F9BC">
      <w:start w:val="1"/>
      <w:numFmt w:val="decimal"/>
      <w:lvlText w:val="%1)"/>
      <w:lvlJc w:val="left"/>
      <w:pPr>
        <w:ind w:left="360" w:hanging="360"/>
      </w:pPr>
      <w:rPr>
        <w:rFonts w:hAnsi="Calibr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4286F2A"/>
    <w:multiLevelType w:val="hybridMultilevel"/>
    <w:tmpl w:val="FF04F0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8C4D1B"/>
    <w:multiLevelType w:val="hybridMultilevel"/>
    <w:tmpl w:val="A56251F0"/>
    <w:lvl w:ilvl="0" w:tplc="BA1651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1"/>
  </w:num>
  <w:num w:numId="5">
    <w:abstractNumId w:val="7"/>
  </w:num>
  <w:num w:numId="6">
    <w:abstractNumId w:val="10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B57"/>
    <w:rsid w:val="00006CC2"/>
    <w:rsid w:val="00014E19"/>
    <w:rsid w:val="00016235"/>
    <w:rsid w:val="000170E8"/>
    <w:rsid w:val="000254E5"/>
    <w:rsid w:val="00040B57"/>
    <w:rsid w:val="000442D1"/>
    <w:rsid w:val="00047B4C"/>
    <w:rsid w:val="00054871"/>
    <w:rsid w:val="00056F2A"/>
    <w:rsid w:val="000629AB"/>
    <w:rsid w:val="00063498"/>
    <w:rsid w:val="00075441"/>
    <w:rsid w:val="0008344D"/>
    <w:rsid w:val="00084699"/>
    <w:rsid w:val="00085AFF"/>
    <w:rsid w:val="00086555"/>
    <w:rsid w:val="0009735D"/>
    <w:rsid w:val="000975E5"/>
    <w:rsid w:val="000A36F6"/>
    <w:rsid w:val="000A3E7B"/>
    <w:rsid w:val="000A584B"/>
    <w:rsid w:val="000B1A92"/>
    <w:rsid w:val="000B29AC"/>
    <w:rsid w:val="000B2F4A"/>
    <w:rsid w:val="000B45DA"/>
    <w:rsid w:val="000B58DC"/>
    <w:rsid w:val="000D01AE"/>
    <w:rsid w:val="000D4E1A"/>
    <w:rsid w:val="000D4F78"/>
    <w:rsid w:val="000D67BD"/>
    <w:rsid w:val="000E33E5"/>
    <w:rsid w:val="000F2027"/>
    <w:rsid w:val="000F20B3"/>
    <w:rsid w:val="00103EBF"/>
    <w:rsid w:val="00110FA5"/>
    <w:rsid w:val="001135B4"/>
    <w:rsid w:val="0012057B"/>
    <w:rsid w:val="00125666"/>
    <w:rsid w:val="001314AC"/>
    <w:rsid w:val="0013348C"/>
    <w:rsid w:val="00140933"/>
    <w:rsid w:val="0014353C"/>
    <w:rsid w:val="00152413"/>
    <w:rsid w:val="001537FF"/>
    <w:rsid w:val="001544E6"/>
    <w:rsid w:val="00161046"/>
    <w:rsid w:val="0016129B"/>
    <w:rsid w:val="001656C9"/>
    <w:rsid w:val="00173CA8"/>
    <w:rsid w:val="00173E91"/>
    <w:rsid w:val="00174163"/>
    <w:rsid w:val="00175730"/>
    <w:rsid w:val="001769B7"/>
    <w:rsid w:val="00181785"/>
    <w:rsid w:val="001830D8"/>
    <w:rsid w:val="00196020"/>
    <w:rsid w:val="00197596"/>
    <w:rsid w:val="001A0E72"/>
    <w:rsid w:val="001A4619"/>
    <w:rsid w:val="001A7265"/>
    <w:rsid w:val="001B0739"/>
    <w:rsid w:val="001B588E"/>
    <w:rsid w:val="001C757B"/>
    <w:rsid w:val="001C7C5D"/>
    <w:rsid w:val="001D041A"/>
    <w:rsid w:val="001D1523"/>
    <w:rsid w:val="001D2E88"/>
    <w:rsid w:val="001E186F"/>
    <w:rsid w:val="001E521D"/>
    <w:rsid w:val="001F212E"/>
    <w:rsid w:val="001F27BC"/>
    <w:rsid w:val="001F6008"/>
    <w:rsid w:val="0021013C"/>
    <w:rsid w:val="0022200C"/>
    <w:rsid w:val="00224263"/>
    <w:rsid w:val="00227D65"/>
    <w:rsid w:val="00232BAA"/>
    <w:rsid w:val="00233901"/>
    <w:rsid w:val="0023519B"/>
    <w:rsid w:val="002367A6"/>
    <w:rsid w:val="002374E6"/>
    <w:rsid w:val="00242ABD"/>
    <w:rsid w:val="00255E86"/>
    <w:rsid w:val="0026102F"/>
    <w:rsid w:val="00273ACE"/>
    <w:rsid w:val="002859CD"/>
    <w:rsid w:val="00287B80"/>
    <w:rsid w:val="00291736"/>
    <w:rsid w:val="0029370C"/>
    <w:rsid w:val="0029531D"/>
    <w:rsid w:val="00295506"/>
    <w:rsid w:val="002A6BC2"/>
    <w:rsid w:val="002B0646"/>
    <w:rsid w:val="002B3DE8"/>
    <w:rsid w:val="002B4798"/>
    <w:rsid w:val="002B5FC7"/>
    <w:rsid w:val="002B63CE"/>
    <w:rsid w:val="002B6FDD"/>
    <w:rsid w:val="002C63B3"/>
    <w:rsid w:val="002D5372"/>
    <w:rsid w:val="002D6CBD"/>
    <w:rsid w:val="002E384B"/>
    <w:rsid w:val="002E4F0C"/>
    <w:rsid w:val="002F0349"/>
    <w:rsid w:val="00303BF9"/>
    <w:rsid w:val="003107A9"/>
    <w:rsid w:val="00310F80"/>
    <w:rsid w:val="00310FA1"/>
    <w:rsid w:val="00312E43"/>
    <w:rsid w:val="00317F4F"/>
    <w:rsid w:val="003214BE"/>
    <w:rsid w:val="00332FC7"/>
    <w:rsid w:val="003403AA"/>
    <w:rsid w:val="00353BDC"/>
    <w:rsid w:val="00357A21"/>
    <w:rsid w:val="00366619"/>
    <w:rsid w:val="003731D2"/>
    <w:rsid w:val="00375C9A"/>
    <w:rsid w:val="0037634B"/>
    <w:rsid w:val="00377BFF"/>
    <w:rsid w:val="00381D6E"/>
    <w:rsid w:val="003A1148"/>
    <w:rsid w:val="003A1B42"/>
    <w:rsid w:val="003A1BA0"/>
    <w:rsid w:val="003A2B7D"/>
    <w:rsid w:val="003B2F04"/>
    <w:rsid w:val="003B4521"/>
    <w:rsid w:val="003B5516"/>
    <w:rsid w:val="003C15C8"/>
    <w:rsid w:val="003C1E41"/>
    <w:rsid w:val="003C2581"/>
    <w:rsid w:val="003C4165"/>
    <w:rsid w:val="003C6AF8"/>
    <w:rsid w:val="003D0EA7"/>
    <w:rsid w:val="003D3DAF"/>
    <w:rsid w:val="003E0A8D"/>
    <w:rsid w:val="003E4F66"/>
    <w:rsid w:val="003E6AF6"/>
    <w:rsid w:val="003F1A3B"/>
    <w:rsid w:val="003F206A"/>
    <w:rsid w:val="003F2984"/>
    <w:rsid w:val="003F3FB6"/>
    <w:rsid w:val="003F4B10"/>
    <w:rsid w:val="004045C4"/>
    <w:rsid w:val="00406583"/>
    <w:rsid w:val="00422191"/>
    <w:rsid w:val="004250B0"/>
    <w:rsid w:val="00425C77"/>
    <w:rsid w:val="00426D35"/>
    <w:rsid w:val="00455273"/>
    <w:rsid w:val="0045664B"/>
    <w:rsid w:val="0045680A"/>
    <w:rsid w:val="00462DDC"/>
    <w:rsid w:val="00464817"/>
    <w:rsid w:val="00465970"/>
    <w:rsid w:val="00472639"/>
    <w:rsid w:val="004727FC"/>
    <w:rsid w:val="0047499F"/>
    <w:rsid w:val="00477A9A"/>
    <w:rsid w:val="00480ED6"/>
    <w:rsid w:val="00482F47"/>
    <w:rsid w:val="00485ECB"/>
    <w:rsid w:val="004954ED"/>
    <w:rsid w:val="004A08B3"/>
    <w:rsid w:val="004A133C"/>
    <w:rsid w:val="004B6821"/>
    <w:rsid w:val="004C2904"/>
    <w:rsid w:val="004C3022"/>
    <w:rsid w:val="004C3D9F"/>
    <w:rsid w:val="004C5EEC"/>
    <w:rsid w:val="004C7987"/>
    <w:rsid w:val="004E1FFD"/>
    <w:rsid w:val="004E4BD3"/>
    <w:rsid w:val="004E5CBF"/>
    <w:rsid w:val="004F4DA4"/>
    <w:rsid w:val="004F778A"/>
    <w:rsid w:val="00504338"/>
    <w:rsid w:val="00506459"/>
    <w:rsid w:val="00506638"/>
    <w:rsid w:val="00521F25"/>
    <w:rsid w:val="0052344F"/>
    <w:rsid w:val="0052593D"/>
    <w:rsid w:val="00526597"/>
    <w:rsid w:val="005349B1"/>
    <w:rsid w:val="00541713"/>
    <w:rsid w:val="00545503"/>
    <w:rsid w:val="00545A94"/>
    <w:rsid w:val="00550FC0"/>
    <w:rsid w:val="00551812"/>
    <w:rsid w:val="00552CEB"/>
    <w:rsid w:val="005548C4"/>
    <w:rsid w:val="00555964"/>
    <w:rsid w:val="00566DA4"/>
    <w:rsid w:val="005672DA"/>
    <w:rsid w:val="00577C1B"/>
    <w:rsid w:val="005803A2"/>
    <w:rsid w:val="00581D62"/>
    <w:rsid w:val="00584D78"/>
    <w:rsid w:val="005A2E99"/>
    <w:rsid w:val="005B1B5A"/>
    <w:rsid w:val="005B5BE4"/>
    <w:rsid w:val="005B61B2"/>
    <w:rsid w:val="005C56AE"/>
    <w:rsid w:val="005C5954"/>
    <w:rsid w:val="005D3027"/>
    <w:rsid w:val="005D5BBE"/>
    <w:rsid w:val="005D5BD1"/>
    <w:rsid w:val="005D5C4A"/>
    <w:rsid w:val="005E1E58"/>
    <w:rsid w:val="005E2061"/>
    <w:rsid w:val="005E49EB"/>
    <w:rsid w:val="005E60A6"/>
    <w:rsid w:val="005E72AF"/>
    <w:rsid w:val="005F3C03"/>
    <w:rsid w:val="005F519A"/>
    <w:rsid w:val="005F58BF"/>
    <w:rsid w:val="00600184"/>
    <w:rsid w:val="00606510"/>
    <w:rsid w:val="00607E5A"/>
    <w:rsid w:val="00610D30"/>
    <w:rsid w:val="00610E30"/>
    <w:rsid w:val="00630CF8"/>
    <w:rsid w:val="00634A69"/>
    <w:rsid w:val="00635F00"/>
    <w:rsid w:val="00636B52"/>
    <w:rsid w:val="00642CFC"/>
    <w:rsid w:val="00643055"/>
    <w:rsid w:val="006457A0"/>
    <w:rsid w:val="00645C1A"/>
    <w:rsid w:val="006510FE"/>
    <w:rsid w:val="006536FC"/>
    <w:rsid w:val="006579E5"/>
    <w:rsid w:val="00664A31"/>
    <w:rsid w:val="0066638F"/>
    <w:rsid w:val="00672C9C"/>
    <w:rsid w:val="006820EB"/>
    <w:rsid w:val="0068298E"/>
    <w:rsid w:val="00684F24"/>
    <w:rsid w:val="0068511F"/>
    <w:rsid w:val="00685EF7"/>
    <w:rsid w:val="006A09DB"/>
    <w:rsid w:val="006A369E"/>
    <w:rsid w:val="006C46F4"/>
    <w:rsid w:val="006D0F29"/>
    <w:rsid w:val="006D271E"/>
    <w:rsid w:val="006D4167"/>
    <w:rsid w:val="006D4A48"/>
    <w:rsid w:val="006E2E8F"/>
    <w:rsid w:val="006E6D6D"/>
    <w:rsid w:val="006F2C9B"/>
    <w:rsid w:val="006F54C0"/>
    <w:rsid w:val="006F5AA9"/>
    <w:rsid w:val="0070500A"/>
    <w:rsid w:val="00706DCD"/>
    <w:rsid w:val="00710824"/>
    <w:rsid w:val="0071382A"/>
    <w:rsid w:val="00722DF8"/>
    <w:rsid w:val="00734C01"/>
    <w:rsid w:val="00740A3D"/>
    <w:rsid w:val="00742497"/>
    <w:rsid w:val="007453BD"/>
    <w:rsid w:val="007477D1"/>
    <w:rsid w:val="00762DDF"/>
    <w:rsid w:val="00765927"/>
    <w:rsid w:val="0076596C"/>
    <w:rsid w:val="00765C70"/>
    <w:rsid w:val="00772B51"/>
    <w:rsid w:val="00772BF0"/>
    <w:rsid w:val="00772C89"/>
    <w:rsid w:val="00776E6E"/>
    <w:rsid w:val="00784040"/>
    <w:rsid w:val="00784DCB"/>
    <w:rsid w:val="00792A86"/>
    <w:rsid w:val="00795DC8"/>
    <w:rsid w:val="007A1664"/>
    <w:rsid w:val="007A187E"/>
    <w:rsid w:val="007A3D4E"/>
    <w:rsid w:val="007B3454"/>
    <w:rsid w:val="007B4EBE"/>
    <w:rsid w:val="007C12C2"/>
    <w:rsid w:val="007C19B7"/>
    <w:rsid w:val="007C2ECC"/>
    <w:rsid w:val="007C61EC"/>
    <w:rsid w:val="007D56E2"/>
    <w:rsid w:val="007E2CF3"/>
    <w:rsid w:val="007E40F9"/>
    <w:rsid w:val="007E5A74"/>
    <w:rsid w:val="007E5DE0"/>
    <w:rsid w:val="007F5DB8"/>
    <w:rsid w:val="00805C8D"/>
    <w:rsid w:val="008060C6"/>
    <w:rsid w:val="0080710B"/>
    <w:rsid w:val="00820478"/>
    <w:rsid w:val="00825D6A"/>
    <w:rsid w:val="0082738B"/>
    <w:rsid w:val="00827858"/>
    <w:rsid w:val="00831F65"/>
    <w:rsid w:val="00840DE0"/>
    <w:rsid w:val="008417CD"/>
    <w:rsid w:val="00841A5C"/>
    <w:rsid w:val="00843915"/>
    <w:rsid w:val="00851225"/>
    <w:rsid w:val="00862EB8"/>
    <w:rsid w:val="00870369"/>
    <w:rsid w:val="00871CCD"/>
    <w:rsid w:val="008755C6"/>
    <w:rsid w:val="00883337"/>
    <w:rsid w:val="00891206"/>
    <w:rsid w:val="00891E18"/>
    <w:rsid w:val="008933AE"/>
    <w:rsid w:val="00895378"/>
    <w:rsid w:val="008954D8"/>
    <w:rsid w:val="008A1483"/>
    <w:rsid w:val="008B145E"/>
    <w:rsid w:val="008C3C18"/>
    <w:rsid w:val="008C7DED"/>
    <w:rsid w:val="008D5CF0"/>
    <w:rsid w:val="008D65D2"/>
    <w:rsid w:val="008D67B7"/>
    <w:rsid w:val="008D6C5F"/>
    <w:rsid w:val="008D74EB"/>
    <w:rsid w:val="008E5028"/>
    <w:rsid w:val="008E7DEA"/>
    <w:rsid w:val="008F23BC"/>
    <w:rsid w:val="009025A0"/>
    <w:rsid w:val="009104FD"/>
    <w:rsid w:val="00913171"/>
    <w:rsid w:val="00915C59"/>
    <w:rsid w:val="009175B5"/>
    <w:rsid w:val="00917F21"/>
    <w:rsid w:val="00922035"/>
    <w:rsid w:val="00934568"/>
    <w:rsid w:val="00941616"/>
    <w:rsid w:val="00941E7A"/>
    <w:rsid w:val="00946EA4"/>
    <w:rsid w:val="00947952"/>
    <w:rsid w:val="00953721"/>
    <w:rsid w:val="00956612"/>
    <w:rsid w:val="00963AB0"/>
    <w:rsid w:val="00972301"/>
    <w:rsid w:val="00980BF5"/>
    <w:rsid w:val="00994B3C"/>
    <w:rsid w:val="009A3162"/>
    <w:rsid w:val="009B20E6"/>
    <w:rsid w:val="009C1FBC"/>
    <w:rsid w:val="009C3C53"/>
    <w:rsid w:val="009C4255"/>
    <w:rsid w:val="009D205E"/>
    <w:rsid w:val="009D5258"/>
    <w:rsid w:val="009E1386"/>
    <w:rsid w:val="009E162B"/>
    <w:rsid w:val="009F0323"/>
    <w:rsid w:val="009F04E1"/>
    <w:rsid w:val="00A1100C"/>
    <w:rsid w:val="00A11DED"/>
    <w:rsid w:val="00A12A2C"/>
    <w:rsid w:val="00A173EC"/>
    <w:rsid w:val="00A34F16"/>
    <w:rsid w:val="00A35926"/>
    <w:rsid w:val="00A36177"/>
    <w:rsid w:val="00A36197"/>
    <w:rsid w:val="00A421A7"/>
    <w:rsid w:val="00A442FE"/>
    <w:rsid w:val="00A4460C"/>
    <w:rsid w:val="00A516D8"/>
    <w:rsid w:val="00A51AC6"/>
    <w:rsid w:val="00A5234E"/>
    <w:rsid w:val="00A55144"/>
    <w:rsid w:val="00A55454"/>
    <w:rsid w:val="00A57FA8"/>
    <w:rsid w:val="00A60352"/>
    <w:rsid w:val="00A62337"/>
    <w:rsid w:val="00A62AD7"/>
    <w:rsid w:val="00A6707C"/>
    <w:rsid w:val="00A757E1"/>
    <w:rsid w:val="00A81C71"/>
    <w:rsid w:val="00A91F12"/>
    <w:rsid w:val="00A94E33"/>
    <w:rsid w:val="00A974BA"/>
    <w:rsid w:val="00AA0CF7"/>
    <w:rsid w:val="00AA1A3A"/>
    <w:rsid w:val="00AB2C8D"/>
    <w:rsid w:val="00AB5335"/>
    <w:rsid w:val="00AC058D"/>
    <w:rsid w:val="00AC31C7"/>
    <w:rsid w:val="00AC32B0"/>
    <w:rsid w:val="00AC42B9"/>
    <w:rsid w:val="00AD0962"/>
    <w:rsid w:val="00AD0E3F"/>
    <w:rsid w:val="00AE3EC0"/>
    <w:rsid w:val="00AE4E8E"/>
    <w:rsid w:val="00AE6037"/>
    <w:rsid w:val="00AF1C82"/>
    <w:rsid w:val="00AF6414"/>
    <w:rsid w:val="00B01067"/>
    <w:rsid w:val="00B0469C"/>
    <w:rsid w:val="00B06254"/>
    <w:rsid w:val="00B07411"/>
    <w:rsid w:val="00B1145B"/>
    <w:rsid w:val="00B22B8A"/>
    <w:rsid w:val="00B2574B"/>
    <w:rsid w:val="00B3750D"/>
    <w:rsid w:val="00B42550"/>
    <w:rsid w:val="00B44DD0"/>
    <w:rsid w:val="00B50872"/>
    <w:rsid w:val="00B62DE9"/>
    <w:rsid w:val="00B641B5"/>
    <w:rsid w:val="00B66F63"/>
    <w:rsid w:val="00B67336"/>
    <w:rsid w:val="00B6787C"/>
    <w:rsid w:val="00B679B5"/>
    <w:rsid w:val="00B80AD8"/>
    <w:rsid w:val="00B820AA"/>
    <w:rsid w:val="00B83773"/>
    <w:rsid w:val="00B85E00"/>
    <w:rsid w:val="00B91153"/>
    <w:rsid w:val="00B96267"/>
    <w:rsid w:val="00B978B1"/>
    <w:rsid w:val="00BA238F"/>
    <w:rsid w:val="00BA2BB0"/>
    <w:rsid w:val="00BA60BF"/>
    <w:rsid w:val="00BC0CD5"/>
    <w:rsid w:val="00BC2632"/>
    <w:rsid w:val="00BD3F8B"/>
    <w:rsid w:val="00BD4817"/>
    <w:rsid w:val="00BD7104"/>
    <w:rsid w:val="00BE0442"/>
    <w:rsid w:val="00BE29DD"/>
    <w:rsid w:val="00BE51F4"/>
    <w:rsid w:val="00BF3378"/>
    <w:rsid w:val="00BF33F4"/>
    <w:rsid w:val="00BF4097"/>
    <w:rsid w:val="00BF535C"/>
    <w:rsid w:val="00C043F6"/>
    <w:rsid w:val="00C04E25"/>
    <w:rsid w:val="00C200EB"/>
    <w:rsid w:val="00C24815"/>
    <w:rsid w:val="00C2530B"/>
    <w:rsid w:val="00C25E34"/>
    <w:rsid w:val="00C272BE"/>
    <w:rsid w:val="00C36984"/>
    <w:rsid w:val="00C41547"/>
    <w:rsid w:val="00C43F8A"/>
    <w:rsid w:val="00C4527E"/>
    <w:rsid w:val="00C501AC"/>
    <w:rsid w:val="00C55067"/>
    <w:rsid w:val="00C55F45"/>
    <w:rsid w:val="00C644E1"/>
    <w:rsid w:val="00C73994"/>
    <w:rsid w:val="00C85FE2"/>
    <w:rsid w:val="00C87FE8"/>
    <w:rsid w:val="00C938EA"/>
    <w:rsid w:val="00C9486F"/>
    <w:rsid w:val="00CA37F9"/>
    <w:rsid w:val="00CB473B"/>
    <w:rsid w:val="00CC1B22"/>
    <w:rsid w:val="00CC69AC"/>
    <w:rsid w:val="00CD0EE8"/>
    <w:rsid w:val="00CE122F"/>
    <w:rsid w:val="00CE26CE"/>
    <w:rsid w:val="00CE59D8"/>
    <w:rsid w:val="00CE6CBD"/>
    <w:rsid w:val="00CF4D62"/>
    <w:rsid w:val="00D034C4"/>
    <w:rsid w:val="00D11D8A"/>
    <w:rsid w:val="00D14B0B"/>
    <w:rsid w:val="00D208CF"/>
    <w:rsid w:val="00D24F0F"/>
    <w:rsid w:val="00D26162"/>
    <w:rsid w:val="00D3524D"/>
    <w:rsid w:val="00D41A2B"/>
    <w:rsid w:val="00D424D0"/>
    <w:rsid w:val="00D43AB9"/>
    <w:rsid w:val="00D43E52"/>
    <w:rsid w:val="00D44A01"/>
    <w:rsid w:val="00D512A0"/>
    <w:rsid w:val="00D5418F"/>
    <w:rsid w:val="00D6792C"/>
    <w:rsid w:val="00D73E37"/>
    <w:rsid w:val="00D75E07"/>
    <w:rsid w:val="00D84659"/>
    <w:rsid w:val="00D94076"/>
    <w:rsid w:val="00DA1CF0"/>
    <w:rsid w:val="00DA2407"/>
    <w:rsid w:val="00DA3254"/>
    <w:rsid w:val="00DA385E"/>
    <w:rsid w:val="00DB5C79"/>
    <w:rsid w:val="00DB7350"/>
    <w:rsid w:val="00DC0425"/>
    <w:rsid w:val="00DC4273"/>
    <w:rsid w:val="00DD0BAB"/>
    <w:rsid w:val="00DD1ACB"/>
    <w:rsid w:val="00DE063F"/>
    <w:rsid w:val="00DE26EA"/>
    <w:rsid w:val="00DF092B"/>
    <w:rsid w:val="00E01B7C"/>
    <w:rsid w:val="00E110E4"/>
    <w:rsid w:val="00E1267E"/>
    <w:rsid w:val="00E21A42"/>
    <w:rsid w:val="00E31D10"/>
    <w:rsid w:val="00E335E1"/>
    <w:rsid w:val="00E4367A"/>
    <w:rsid w:val="00E44779"/>
    <w:rsid w:val="00E47871"/>
    <w:rsid w:val="00E53212"/>
    <w:rsid w:val="00E53B4E"/>
    <w:rsid w:val="00E56312"/>
    <w:rsid w:val="00E56870"/>
    <w:rsid w:val="00E575EB"/>
    <w:rsid w:val="00E70E88"/>
    <w:rsid w:val="00E7264F"/>
    <w:rsid w:val="00E7434F"/>
    <w:rsid w:val="00E75514"/>
    <w:rsid w:val="00E762C2"/>
    <w:rsid w:val="00E8121B"/>
    <w:rsid w:val="00E913C3"/>
    <w:rsid w:val="00E944CF"/>
    <w:rsid w:val="00EA1686"/>
    <w:rsid w:val="00EB233C"/>
    <w:rsid w:val="00EC33BC"/>
    <w:rsid w:val="00ED0F35"/>
    <w:rsid w:val="00ED2A50"/>
    <w:rsid w:val="00EE48EC"/>
    <w:rsid w:val="00EE5CFB"/>
    <w:rsid w:val="00EE6E14"/>
    <w:rsid w:val="00EF0E91"/>
    <w:rsid w:val="00EF1302"/>
    <w:rsid w:val="00EF3038"/>
    <w:rsid w:val="00EF3B6E"/>
    <w:rsid w:val="00EF5EC7"/>
    <w:rsid w:val="00EF78F1"/>
    <w:rsid w:val="00F03246"/>
    <w:rsid w:val="00F05D77"/>
    <w:rsid w:val="00F075F6"/>
    <w:rsid w:val="00F0760B"/>
    <w:rsid w:val="00F15239"/>
    <w:rsid w:val="00F16163"/>
    <w:rsid w:val="00F20112"/>
    <w:rsid w:val="00F24EB2"/>
    <w:rsid w:val="00F261E0"/>
    <w:rsid w:val="00F27808"/>
    <w:rsid w:val="00F336BF"/>
    <w:rsid w:val="00F40A00"/>
    <w:rsid w:val="00F41A0C"/>
    <w:rsid w:val="00F529CC"/>
    <w:rsid w:val="00F54646"/>
    <w:rsid w:val="00F57CE1"/>
    <w:rsid w:val="00F630F3"/>
    <w:rsid w:val="00F76A26"/>
    <w:rsid w:val="00F76F71"/>
    <w:rsid w:val="00F830B9"/>
    <w:rsid w:val="00F91222"/>
    <w:rsid w:val="00F94714"/>
    <w:rsid w:val="00FA0498"/>
    <w:rsid w:val="00FA1606"/>
    <w:rsid w:val="00FA1838"/>
    <w:rsid w:val="00FA2A98"/>
    <w:rsid w:val="00FA3BC8"/>
    <w:rsid w:val="00FA58A1"/>
    <w:rsid w:val="00FB4E74"/>
    <w:rsid w:val="00FB7BE4"/>
    <w:rsid w:val="00FC7013"/>
    <w:rsid w:val="00FC7E73"/>
    <w:rsid w:val="00FD2A5A"/>
    <w:rsid w:val="00FD524E"/>
    <w:rsid w:val="00FF5957"/>
    <w:rsid w:val="00FF6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24E"/>
    <w:pPr>
      <w:spacing w:after="200" w:line="252" w:lineRule="auto"/>
    </w:pPr>
    <w:rPr>
      <w:rFonts w:ascii="Cambria" w:eastAsia="宋体" w:hAnsi="Cambria" w:cs="Times New Roman"/>
      <w:kern w:val="0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F6008"/>
    <w:pPr>
      <w:pBdr>
        <w:bottom w:val="thinThickSmallGap" w:sz="12" w:space="1" w:color="943634"/>
      </w:pBdr>
      <w:spacing w:before="400"/>
      <w:jc w:val="center"/>
      <w:outlineLvl w:val="0"/>
    </w:pPr>
    <w:rPr>
      <w:rFonts w:ascii="Times New Roman" w:hAnsi="Times New Roman"/>
      <w:b/>
      <w:caps/>
      <w:color w:val="632423"/>
      <w:spacing w:val="20"/>
      <w:sz w:val="28"/>
      <w:szCs w:val="28"/>
      <w:lang w:eastAsia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B45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D74EB"/>
    <w:pPr>
      <w:keepNext/>
      <w:keepLines/>
      <w:spacing w:before="260" w:after="260" w:line="416" w:lineRule="auto"/>
      <w:outlineLvl w:val="2"/>
    </w:pPr>
    <w:rPr>
      <w:b/>
      <w:bCs/>
      <w:sz w:val="24"/>
      <w:szCs w:val="32"/>
      <w:lang w:eastAsia="zh-CN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5B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30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6008"/>
    <w:rPr>
      <w:rFonts w:ascii="Times New Roman" w:eastAsia="宋体" w:hAnsi="Times New Roman" w:cs="Times New Roman"/>
      <w:b/>
      <w:caps/>
      <w:color w:val="632423"/>
      <w:spacing w:val="20"/>
      <w:kern w:val="0"/>
      <w:sz w:val="28"/>
      <w:szCs w:val="28"/>
      <w:lang w:bidi="en-US"/>
    </w:rPr>
  </w:style>
  <w:style w:type="paragraph" w:styleId="a3">
    <w:name w:val="Title"/>
    <w:basedOn w:val="a"/>
    <w:next w:val="a"/>
    <w:link w:val="Char"/>
    <w:uiPriority w:val="10"/>
    <w:qFormat/>
    <w:rsid w:val="00040B57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Char">
    <w:name w:val="标题 Char"/>
    <w:basedOn w:val="a0"/>
    <w:link w:val="a3"/>
    <w:uiPriority w:val="10"/>
    <w:rsid w:val="00040B57"/>
    <w:rPr>
      <w:rFonts w:ascii="Cambria" w:eastAsia="宋体" w:hAnsi="Cambria" w:cs="Times New Roman"/>
      <w:caps/>
      <w:color w:val="632423"/>
      <w:spacing w:val="50"/>
      <w:kern w:val="0"/>
      <w:sz w:val="44"/>
      <w:szCs w:val="44"/>
      <w:lang w:eastAsia="en-US" w:bidi="en-US"/>
    </w:rPr>
  </w:style>
  <w:style w:type="paragraph" w:styleId="a4">
    <w:name w:val="List Paragraph"/>
    <w:basedOn w:val="a"/>
    <w:uiPriority w:val="34"/>
    <w:qFormat/>
    <w:rsid w:val="00040B57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016235"/>
    <w:rPr>
      <w:color w:val="808080"/>
    </w:rPr>
  </w:style>
  <w:style w:type="paragraph" w:styleId="a6">
    <w:name w:val="Balloon Text"/>
    <w:basedOn w:val="a"/>
    <w:link w:val="Char0"/>
    <w:uiPriority w:val="99"/>
    <w:semiHidden/>
    <w:unhideWhenUsed/>
    <w:rsid w:val="00016235"/>
    <w:pPr>
      <w:spacing w:after="0"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01623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3B4521"/>
    <w:rPr>
      <w:rFonts w:asciiTheme="majorHAnsi" w:eastAsiaTheme="majorEastAsia" w:hAnsiTheme="majorHAnsi" w:cstheme="majorBidi"/>
      <w:b/>
      <w:bCs/>
      <w:kern w:val="0"/>
      <w:sz w:val="28"/>
      <w:szCs w:val="32"/>
      <w:lang w:eastAsia="en-US" w:bidi="en-US"/>
    </w:rPr>
  </w:style>
  <w:style w:type="character" w:customStyle="1" w:styleId="3Char">
    <w:name w:val="标题 3 Char"/>
    <w:basedOn w:val="a0"/>
    <w:link w:val="3"/>
    <w:uiPriority w:val="9"/>
    <w:rsid w:val="008D74EB"/>
    <w:rPr>
      <w:rFonts w:ascii="Cambria" w:eastAsia="宋体" w:hAnsi="Cambria" w:cs="Times New Roman"/>
      <w:b/>
      <w:bCs/>
      <w:kern w:val="0"/>
      <w:sz w:val="24"/>
      <w:szCs w:val="32"/>
      <w:lang w:bidi="en-US"/>
    </w:rPr>
  </w:style>
  <w:style w:type="character" w:customStyle="1" w:styleId="4Char">
    <w:name w:val="标题 4 Char"/>
    <w:basedOn w:val="a0"/>
    <w:link w:val="4"/>
    <w:uiPriority w:val="9"/>
    <w:rsid w:val="005B5BE4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  <w:style w:type="paragraph" w:styleId="a7">
    <w:name w:val="Intense Quote"/>
    <w:basedOn w:val="a"/>
    <w:next w:val="a"/>
    <w:link w:val="Char1"/>
    <w:uiPriority w:val="30"/>
    <w:qFormat/>
    <w:rsid w:val="000D67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a7"/>
    <w:uiPriority w:val="30"/>
    <w:rsid w:val="000D67BD"/>
    <w:rPr>
      <w:rFonts w:ascii="Cambria" w:eastAsia="宋体" w:hAnsi="Cambria" w:cs="Times New Roman"/>
      <w:b/>
      <w:bCs/>
      <w:i/>
      <w:iCs/>
      <w:color w:val="4F81BD" w:themeColor="accent1"/>
      <w:kern w:val="0"/>
      <w:sz w:val="22"/>
      <w:lang w:eastAsia="en-US" w:bidi="en-US"/>
    </w:rPr>
  </w:style>
  <w:style w:type="character" w:styleId="a8">
    <w:name w:val="Subtle Emphasis"/>
    <w:basedOn w:val="a0"/>
    <w:uiPriority w:val="19"/>
    <w:qFormat/>
    <w:rsid w:val="001537FF"/>
    <w:rPr>
      <w:i/>
      <w:iCs/>
      <w:color w:val="808080" w:themeColor="text1" w:themeTint="7F"/>
    </w:rPr>
  </w:style>
  <w:style w:type="paragraph" w:styleId="a9">
    <w:name w:val="header"/>
    <w:basedOn w:val="a"/>
    <w:link w:val="Char2"/>
    <w:uiPriority w:val="99"/>
    <w:unhideWhenUsed/>
    <w:rsid w:val="00D14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D14B0B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paragraph" w:styleId="aa">
    <w:name w:val="footer"/>
    <w:basedOn w:val="a"/>
    <w:link w:val="Char3"/>
    <w:uiPriority w:val="99"/>
    <w:unhideWhenUsed/>
    <w:rsid w:val="00D14B0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D14B0B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5Char">
    <w:name w:val="标题 5 Char"/>
    <w:basedOn w:val="a0"/>
    <w:link w:val="5"/>
    <w:uiPriority w:val="9"/>
    <w:rsid w:val="00EF3038"/>
    <w:rPr>
      <w:rFonts w:ascii="Cambria" w:eastAsia="宋体" w:hAnsi="Cambria" w:cs="Times New Roman"/>
      <w:b/>
      <w:bCs/>
      <w:kern w:val="0"/>
      <w:sz w:val="28"/>
      <w:szCs w:val="28"/>
      <w:lang w:eastAsia="en-US" w:bidi="en-US"/>
    </w:rPr>
  </w:style>
  <w:style w:type="paragraph" w:styleId="ab">
    <w:name w:val="Plain Text"/>
    <w:basedOn w:val="a"/>
    <w:link w:val="Char4"/>
    <w:uiPriority w:val="99"/>
    <w:unhideWhenUsed/>
    <w:rsid w:val="009D5258"/>
    <w:pPr>
      <w:widowControl w:val="0"/>
      <w:spacing w:after="0" w:line="240" w:lineRule="auto"/>
      <w:jc w:val="both"/>
    </w:pPr>
    <w:rPr>
      <w:rFonts w:ascii="宋体" w:hAnsi="Courier New" w:cs="Courier New"/>
      <w:kern w:val="2"/>
      <w:szCs w:val="21"/>
      <w:lang w:eastAsia="zh-CN" w:bidi="ar-SA"/>
    </w:rPr>
  </w:style>
  <w:style w:type="character" w:customStyle="1" w:styleId="Char4">
    <w:name w:val="纯文本 Char"/>
    <w:basedOn w:val="a0"/>
    <w:link w:val="ab"/>
    <w:uiPriority w:val="99"/>
    <w:rsid w:val="009D5258"/>
    <w:rPr>
      <w:rFonts w:ascii="宋体" w:eastAsia="宋体" w:hAnsi="Courier New" w:cs="Courier New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D5418F"/>
    <w:pPr>
      <w:keepNext/>
      <w:keepLines/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aps w:val="0"/>
      <w:color w:val="365F91" w:themeColor="accent1" w:themeShade="BF"/>
      <w:spacing w:val="0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1F212E"/>
    <w:pPr>
      <w:tabs>
        <w:tab w:val="right" w:leader="dot" w:pos="8296"/>
      </w:tabs>
      <w:spacing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D5418F"/>
    <w:pPr>
      <w:ind w:leftChars="200" w:left="420"/>
    </w:pPr>
  </w:style>
  <w:style w:type="character" w:styleId="ac">
    <w:name w:val="Hyperlink"/>
    <w:basedOn w:val="a0"/>
    <w:uiPriority w:val="99"/>
    <w:unhideWhenUsed/>
    <w:rsid w:val="00D5418F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3C4165"/>
  </w:style>
  <w:style w:type="paragraph" w:styleId="ad">
    <w:name w:val="Normal (Web)"/>
    <w:basedOn w:val="a"/>
    <w:uiPriority w:val="99"/>
    <w:semiHidden/>
    <w:unhideWhenUsed/>
    <w:rsid w:val="004C3022"/>
    <w:rPr>
      <w:rFonts w:ascii="Times New Roman" w:hAnsi="Times New Roman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1E186F"/>
    <w:rPr>
      <w:rFonts w:asciiTheme="majorHAnsi" w:eastAsia="黑体" w:hAnsiTheme="majorHAnsi" w:cstheme="majorBidi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E7434F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E7434F"/>
  </w:style>
  <w:style w:type="character" w:customStyle="1" w:styleId="Char5">
    <w:name w:val="批注文字 Char"/>
    <w:basedOn w:val="a0"/>
    <w:link w:val="af0"/>
    <w:uiPriority w:val="99"/>
    <w:semiHidden/>
    <w:rsid w:val="00E7434F"/>
    <w:rPr>
      <w:rFonts w:ascii="Cambria" w:eastAsia="宋体" w:hAnsi="Cambria" w:cs="Times New Roman"/>
      <w:kern w:val="0"/>
      <w:lang w:eastAsia="en-US" w:bidi="en-US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E7434F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E7434F"/>
    <w:rPr>
      <w:rFonts w:ascii="Cambria" w:eastAsia="宋体" w:hAnsi="Cambria" w:cs="Times New Roman"/>
      <w:b/>
      <w:bCs/>
      <w:kern w:val="0"/>
      <w:lang w:eastAsia="en-US" w:bidi="en-US"/>
    </w:rPr>
  </w:style>
  <w:style w:type="paragraph" w:styleId="af2">
    <w:name w:val="table of figures"/>
    <w:basedOn w:val="a"/>
    <w:next w:val="a"/>
    <w:uiPriority w:val="99"/>
    <w:unhideWhenUsed/>
    <w:rsid w:val="00AE3EC0"/>
    <w:pPr>
      <w:spacing w:after="0"/>
      <w:ind w:left="420" w:hanging="420"/>
    </w:pPr>
    <w:rPr>
      <w:rFonts w:asciiTheme="minorHAnsi" w:hAnsiTheme="minorHAnsi" w:cstheme="minorHAnsi"/>
      <w:b/>
      <w:bCs/>
      <w:sz w:val="20"/>
      <w:szCs w:val="20"/>
    </w:rPr>
  </w:style>
  <w:style w:type="table" w:styleId="af3">
    <w:name w:val="Table Grid"/>
    <w:basedOn w:val="a1"/>
    <w:uiPriority w:val="59"/>
    <w:rsid w:val="00E568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B44DD0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24E"/>
    <w:pPr>
      <w:spacing w:after="200" w:line="252" w:lineRule="auto"/>
    </w:pPr>
    <w:rPr>
      <w:rFonts w:ascii="Cambria" w:eastAsia="宋体" w:hAnsi="Cambria" w:cs="Times New Roman"/>
      <w:kern w:val="0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F6008"/>
    <w:pPr>
      <w:pBdr>
        <w:bottom w:val="thinThickSmallGap" w:sz="12" w:space="1" w:color="943634"/>
      </w:pBdr>
      <w:spacing w:before="400"/>
      <w:jc w:val="center"/>
      <w:outlineLvl w:val="0"/>
    </w:pPr>
    <w:rPr>
      <w:rFonts w:ascii="Times New Roman" w:hAnsi="Times New Roman"/>
      <w:b/>
      <w:caps/>
      <w:color w:val="632423"/>
      <w:spacing w:val="20"/>
      <w:sz w:val="28"/>
      <w:szCs w:val="28"/>
      <w:lang w:eastAsia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B45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D74EB"/>
    <w:pPr>
      <w:keepNext/>
      <w:keepLines/>
      <w:spacing w:before="260" w:after="260" w:line="416" w:lineRule="auto"/>
      <w:outlineLvl w:val="2"/>
    </w:pPr>
    <w:rPr>
      <w:b/>
      <w:bCs/>
      <w:sz w:val="24"/>
      <w:szCs w:val="32"/>
      <w:lang w:eastAsia="zh-CN"/>
    </w:rPr>
  </w:style>
  <w:style w:type="paragraph" w:styleId="4">
    <w:name w:val="heading 4"/>
    <w:basedOn w:val="a"/>
    <w:next w:val="a"/>
    <w:link w:val="4Char"/>
    <w:uiPriority w:val="9"/>
    <w:unhideWhenUsed/>
    <w:qFormat/>
    <w:rsid w:val="005B5B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303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F6008"/>
    <w:rPr>
      <w:rFonts w:ascii="Times New Roman" w:eastAsia="宋体" w:hAnsi="Times New Roman" w:cs="Times New Roman"/>
      <w:b/>
      <w:caps/>
      <w:color w:val="632423"/>
      <w:spacing w:val="20"/>
      <w:kern w:val="0"/>
      <w:sz w:val="28"/>
      <w:szCs w:val="28"/>
      <w:lang w:bidi="en-US"/>
    </w:rPr>
  </w:style>
  <w:style w:type="paragraph" w:styleId="a3">
    <w:name w:val="Title"/>
    <w:basedOn w:val="a"/>
    <w:next w:val="a"/>
    <w:link w:val="Char"/>
    <w:uiPriority w:val="10"/>
    <w:qFormat/>
    <w:rsid w:val="00040B57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Char">
    <w:name w:val="标题 Char"/>
    <w:basedOn w:val="a0"/>
    <w:link w:val="a3"/>
    <w:uiPriority w:val="10"/>
    <w:rsid w:val="00040B57"/>
    <w:rPr>
      <w:rFonts w:ascii="Cambria" w:eastAsia="宋体" w:hAnsi="Cambria" w:cs="Times New Roman"/>
      <w:caps/>
      <w:color w:val="632423"/>
      <w:spacing w:val="50"/>
      <w:kern w:val="0"/>
      <w:sz w:val="44"/>
      <w:szCs w:val="44"/>
      <w:lang w:eastAsia="en-US" w:bidi="en-US"/>
    </w:rPr>
  </w:style>
  <w:style w:type="paragraph" w:styleId="a4">
    <w:name w:val="List Paragraph"/>
    <w:basedOn w:val="a"/>
    <w:uiPriority w:val="34"/>
    <w:qFormat/>
    <w:rsid w:val="00040B57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016235"/>
    <w:rPr>
      <w:color w:val="808080"/>
    </w:rPr>
  </w:style>
  <w:style w:type="paragraph" w:styleId="a6">
    <w:name w:val="Balloon Text"/>
    <w:basedOn w:val="a"/>
    <w:link w:val="Char0"/>
    <w:uiPriority w:val="99"/>
    <w:semiHidden/>
    <w:unhideWhenUsed/>
    <w:rsid w:val="00016235"/>
    <w:pPr>
      <w:spacing w:after="0"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01623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3B4521"/>
    <w:rPr>
      <w:rFonts w:asciiTheme="majorHAnsi" w:eastAsiaTheme="majorEastAsia" w:hAnsiTheme="majorHAnsi" w:cstheme="majorBidi"/>
      <w:b/>
      <w:bCs/>
      <w:kern w:val="0"/>
      <w:sz w:val="28"/>
      <w:szCs w:val="32"/>
      <w:lang w:eastAsia="en-US" w:bidi="en-US"/>
    </w:rPr>
  </w:style>
  <w:style w:type="character" w:customStyle="1" w:styleId="3Char">
    <w:name w:val="标题 3 Char"/>
    <w:basedOn w:val="a0"/>
    <w:link w:val="3"/>
    <w:uiPriority w:val="9"/>
    <w:rsid w:val="008D74EB"/>
    <w:rPr>
      <w:rFonts w:ascii="Cambria" w:eastAsia="宋体" w:hAnsi="Cambria" w:cs="Times New Roman"/>
      <w:b/>
      <w:bCs/>
      <w:kern w:val="0"/>
      <w:sz w:val="24"/>
      <w:szCs w:val="32"/>
      <w:lang w:bidi="en-US"/>
    </w:rPr>
  </w:style>
  <w:style w:type="character" w:customStyle="1" w:styleId="4Char">
    <w:name w:val="标题 4 Char"/>
    <w:basedOn w:val="a0"/>
    <w:link w:val="4"/>
    <w:uiPriority w:val="9"/>
    <w:rsid w:val="005B5BE4"/>
    <w:rPr>
      <w:rFonts w:asciiTheme="majorHAnsi" w:eastAsiaTheme="majorEastAsia" w:hAnsiTheme="majorHAnsi" w:cstheme="majorBidi"/>
      <w:b/>
      <w:bCs/>
      <w:kern w:val="0"/>
      <w:sz w:val="28"/>
      <w:szCs w:val="28"/>
      <w:lang w:eastAsia="en-US" w:bidi="en-US"/>
    </w:rPr>
  </w:style>
  <w:style w:type="paragraph" w:styleId="a7">
    <w:name w:val="Intense Quote"/>
    <w:basedOn w:val="a"/>
    <w:next w:val="a"/>
    <w:link w:val="Char1"/>
    <w:uiPriority w:val="30"/>
    <w:qFormat/>
    <w:rsid w:val="000D67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a7"/>
    <w:uiPriority w:val="30"/>
    <w:rsid w:val="000D67BD"/>
    <w:rPr>
      <w:rFonts w:ascii="Cambria" w:eastAsia="宋体" w:hAnsi="Cambria" w:cs="Times New Roman"/>
      <w:b/>
      <w:bCs/>
      <w:i/>
      <w:iCs/>
      <w:color w:val="4F81BD" w:themeColor="accent1"/>
      <w:kern w:val="0"/>
      <w:sz w:val="22"/>
      <w:lang w:eastAsia="en-US" w:bidi="en-US"/>
    </w:rPr>
  </w:style>
  <w:style w:type="character" w:styleId="a8">
    <w:name w:val="Subtle Emphasis"/>
    <w:basedOn w:val="a0"/>
    <w:uiPriority w:val="19"/>
    <w:qFormat/>
    <w:rsid w:val="001537FF"/>
    <w:rPr>
      <w:i/>
      <w:iCs/>
      <w:color w:val="808080" w:themeColor="text1" w:themeTint="7F"/>
    </w:rPr>
  </w:style>
  <w:style w:type="paragraph" w:styleId="a9">
    <w:name w:val="header"/>
    <w:basedOn w:val="a"/>
    <w:link w:val="Char2"/>
    <w:uiPriority w:val="99"/>
    <w:unhideWhenUsed/>
    <w:rsid w:val="00D14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D14B0B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paragraph" w:styleId="aa">
    <w:name w:val="footer"/>
    <w:basedOn w:val="a"/>
    <w:link w:val="Char3"/>
    <w:uiPriority w:val="99"/>
    <w:unhideWhenUsed/>
    <w:rsid w:val="00D14B0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D14B0B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5Char">
    <w:name w:val="标题 5 Char"/>
    <w:basedOn w:val="a0"/>
    <w:link w:val="5"/>
    <w:uiPriority w:val="9"/>
    <w:rsid w:val="00EF3038"/>
    <w:rPr>
      <w:rFonts w:ascii="Cambria" w:eastAsia="宋体" w:hAnsi="Cambria" w:cs="Times New Roman"/>
      <w:b/>
      <w:bCs/>
      <w:kern w:val="0"/>
      <w:sz w:val="28"/>
      <w:szCs w:val="28"/>
      <w:lang w:eastAsia="en-US" w:bidi="en-US"/>
    </w:rPr>
  </w:style>
  <w:style w:type="paragraph" w:styleId="ab">
    <w:name w:val="Plain Text"/>
    <w:basedOn w:val="a"/>
    <w:link w:val="Char4"/>
    <w:uiPriority w:val="99"/>
    <w:unhideWhenUsed/>
    <w:rsid w:val="009D5258"/>
    <w:pPr>
      <w:widowControl w:val="0"/>
      <w:spacing w:after="0" w:line="240" w:lineRule="auto"/>
      <w:jc w:val="both"/>
    </w:pPr>
    <w:rPr>
      <w:rFonts w:ascii="宋体" w:hAnsi="Courier New" w:cs="Courier New"/>
      <w:kern w:val="2"/>
      <w:szCs w:val="21"/>
      <w:lang w:eastAsia="zh-CN" w:bidi="ar-SA"/>
    </w:rPr>
  </w:style>
  <w:style w:type="character" w:customStyle="1" w:styleId="Char4">
    <w:name w:val="纯文本 Char"/>
    <w:basedOn w:val="a0"/>
    <w:link w:val="ab"/>
    <w:uiPriority w:val="99"/>
    <w:rsid w:val="009D5258"/>
    <w:rPr>
      <w:rFonts w:ascii="宋体" w:eastAsia="宋体" w:hAnsi="Courier New" w:cs="Courier New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D5418F"/>
    <w:pPr>
      <w:keepNext/>
      <w:keepLines/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 w:val="0"/>
      <w:bCs/>
      <w:caps w:val="0"/>
      <w:color w:val="365F91" w:themeColor="accent1" w:themeShade="BF"/>
      <w:spacing w:val="0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1F212E"/>
    <w:pPr>
      <w:tabs>
        <w:tab w:val="right" w:leader="dot" w:pos="8296"/>
      </w:tabs>
      <w:spacing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D5418F"/>
    <w:pPr>
      <w:ind w:leftChars="200" w:left="420"/>
    </w:pPr>
  </w:style>
  <w:style w:type="character" w:styleId="ac">
    <w:name w:val="Hyperlink"/>
    <w:basedOn w:val="a0"/>
    <w:uiPriority w:val="99"/>
    <w:unhideWhenUsed/>
    <w:rsid w:val="00D5418F"/>
    <w:rPr>
      <w:color w:val="0000FF" w:themeColor="hyperlink"/>
      <w:u w:val="single"/>
    </w:rPr>
  </w:style>
  <w:style w:type="character" w:customStyle="1" w:styleId="apple-style-span">
    <w:name w:val="apple-style-span"/>
    <w:basedOn w:val="a0"/>
    <w:rsid w:val="003C4165"/>
  </w:style>
  <w:style w:type="paragraph" w:styleId="ad">
    <w:name w:val="Normal (Web)"/>
    <w:basedOn w:val="a"/>
    <w:uiPriority w:val="99"/>
    <w:semiHidden/>
    <w:unhideWhenUsed/>
    <w:rsid w:val="004C3022"/>
    <w:rPr>
      <w:rFonts w:ascii="Times New Roman" w:hAnsi="Times New Roman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1E186F"/>
    <w:rPr>
      <w:rFonts w:asciiTheme="majorHAnsi" w:eastAsia="黑体" w:hAnsiTheme="majorHAnsi" w:cstheme="majorBidi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E7434F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E7434F"/>
  </w:style>
  <w:style w:type="character" w:customStyle="1" w:styleId="Char5">
    <w:name w:val="批注文字 Char"/>
    <w:basedOn w:val="a0"/>
    <w:link w:val="af0"/>
    <w:uiPriority w:val="99"/>
    <w:semiHidden/>
    <w:rsid w:val="00E7434F"/>
    <w:rPr>
      <w:rFonts w:ascii="Cambria" w:eastAsia="宋体" w:hAnsi="Cambria" w:cs="Times New Roman"/>
      <w:kern w:val="0"/>
      <w:lang w:eastAsia="en-US" w:bidi="en-US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E7434F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E7434F"/>
    <w:rPr>
      <w:rFonts w:ascii="Cambria" w:eastAsia="宋体" w:hAnsi="Cambria" w:cs="Times New Roman"/>
      <w:b/>
      <w:bCs/>
      <w:kern w:val="0"/>
      <w:lang w:eastAsia="en-US" w:bidi="en-US"/>
    </w:rPr>
  </w:style>
  <w:style w:type="paragraph" w:styleId="af2">
    <w:name w:val="table of figures"/>
    <w:basedOn w:val="a"/>
    <w:next w:val="a"/>
    <w:uiPriority w:val="99"/>
    <w:unhideWhenUsed/>
    <w:rsid w:val="00AE3EC0"/>
    <w:pPr>
      <w:spacing w:after="0"/>
      <w:ind w:left="420" w:hanging="420"/>
    </w:pPr>
    <w:rPr>
      <w:rFonts w:asciiTheme="minorHAnsi" w:hAnsiTheme="minorHAnsi" w:cstheme="minorHAnsi"/>
      <w:b/>
      <w:bCs/>
      <w:sz w:val="20"/>
      <w:szCs w:val="20"/>
    </w:rPr>
  </w:style>
  <w:style w:type="table" w:styleId="af3">
    <w:name w:val="Table Grid"/>
    <w:basedOn w:val="a1"/>
    <w:uiPriority w:val="59"/>
    <w:rsid w:val="00E568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B44DD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8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3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0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078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55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60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chart" Target="charts/chart6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chart" Target="charts/chart5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blog.csdn.net/xiaowei_cqu/article/details/806954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chart" Target="charts/chart4.xm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chart" Target="charts/chart3.xml"/><Relationship Id="rId28" Type="http://schemas.openxmlformats.org/officeDocument/2006/relationships/chart" Target="charts/chart8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hyperlink" Target="http://blog.csdn.net/xiaowei_cqu/article/details/865209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chart" Target="charts/chart2.xml"/><Relationship Id="rId27" Type="http://schemas.openxmlformats.org/officeDocument/2006/relationships/chart" Target="charts/chart7.xml"/><Relationship Id="rId30" Type="http://schemas.openxmlformats.org/officeDocument/2006/relationships/hyperlink" Target="http://blog.csdn.net/xiaowei_cqu/article/details/8652096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1442;&#25968;&#23454;&#39564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1442;&#25968;&#23454;&#39564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1442;&#25968;&#23454;&#39564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5968;&#25454;&#38598;&#27979;&#35797;&#26102;&#38388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5968;&#25454;&#38598;&#27979;&#35797;&#26102;&#38388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5968;&#25454;&#38598;&#27979;&#35797;&#26102;&#38388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5968;&#25454;&#38598;&#27979;&#35797;&#26102;&#38388;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My%20study\&#22823;&#22235;&#19979;&#35762;&#20041;&#12289;&#35838;&#20214;\&#25968;&#23383;&#23186;&#20307;&#25216;&#26415;&#22522;&#30784;&#65288;&#37325;&#20462;&#65289;\&#23454;&#39564;&#25968;&#25454;&#21644;&#25130;&#22270;\&#19987;&#39064;1&#65306;&#31227;&#21160;&#35270;&#35273;&#25628;&#32034;-&#23828;&#38663;&#23860;-&#26446;&#26126;&#38451;-&#24278;&#23567;&#27849;-r1\&#25968;&#25454;&#38598;&#27979;&#35797;&#26102;&#38388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变量</a:t>
            </a:r>
            <a:r>
              <a:rPr lang="en-US" altLang="en-US"/>
              <a:t>SIFT_SIGMA</a:t>
            </a:r>
            <a:r>
              <a:rPr lang="zh-CN" altLang="en-US"/>
              <a:t>实验结果</a:t>
            </a:r>
            <a:endParaRPr lang="en-US" altLang="en-US"/>
          </a:p>
        </c:rich>
      </c:tx>
      <c:layout>
        <c:manualLayout>
          <c:xMode val="edge"/>
          <c:yMode val="edge"/>
          <c:x val="0.26369597981931381"/>
          <c:y val="5.185185185185185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0.12203678310408686"/>
          <c:y val="4.3796921834474832E-2"/>
          <c:w val="0.64386191345166321"/>
          <c:h val="0.8573799872649055"/>
        </c:manualLayout>
      </c:layout>
      <c:lineChart>
        <c:grouping val="standard"/>
        <c:varyColors val="0"/>
        <c:ser>
          <c:idx val="0"/>
          <c:order val="0"/>
          <c:tx>
            <c:strRef>
              <c:f>Sheet1!$F$2</c:f>
              <c:strCache>
                <c:ptCount val="1"/>
                <c:pt idx="0">
                  <c:v>匹配子提取总时间</c:v>
                </c:pt>
              </c:strCache>
            </c:strRef>
          </c:tx>
          <c:dLbls>
            <c:numFmt formatCode="#,##0_);[Red]\(#,##0\)" sourceLinked="0"/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Sheet1!$B$3:$B$10</c:f>
              <c:numCache>
                <c:formatCode>0.0_ </c:formatCode>
                <c:ptCount val="8"/>
                <c:pt idx="0">
                  <c:v>0.8</c:v>
                </c:pt>
                <c:pt idx="1">
                  <c:v>1</c:v>
                </c:pt>
                <c:pt idx="2">
                  <c:v>1.2</c:v>
                </c:pt>
                <c:pt idx="3">
                  <c:v>1.4</c:v>
                </c:pt>
                <c:pt idx="4">
                  <c:v>1.6</c:v>
                </c:pt>
                <c:pt idx="5">
                  <c:v>1.8</c:v>
                </c:pt>
                <c:pt idx="6">
                  <c:v>2</c:v>
                </c:pt>
                <c:pt idx="7">
                  <c:v>2.4</c:v>
                </c:pt>
              </c:numCache>
            </c:numRef>
          </c:cat>
          <c:val>
            <c:numRef>
              <c:f>Sheet1!$F$3:$F$10</c:f>
              <c:numCache>
                <c:formatCode>0.00_ </c:formatCode>
                <c:ptCount val="8"/>
                <c:pt idx="0">
                  <c:v>1190.8693000000001</c:v>
                </c:pt>
                <c:pt idx="1">
                  <c:v>1333.9479999999999</c:v>
                </c:pt>
                <c:pt idx="2">
                  <c:v>1482.9080000000001</c:v>
                </c:pt>
                <c:pt idx="3">
                  <c:v>1638.8829999999998</c:v>
                </c:pt>
                <c:pt idx="4">
                  <c:v>1837.136</c:v>
                </c:pt>
                <c:pt idx="5">
                  <c:v>2019.56</c:v>
                </c:pt>
                <c:pt idx="6">
                  <c:v>2210.3539999999998</c:v>
                </c:pt>
                <c:pt idx="7">
                  <c:v>2557.9210000000003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14418048"/>
        <c:axId val="114420736"/>
      </c:lineChart>
      <c:lineChart>
        <c:grouping val="standard"/>
        <c:varyColors val="0"/>
        <c:ser>
          <c:idx val="1"/>
          <c:order val="1"/>
          <c:tx>
            <c:strRef>
              <c:f>Sheet1!$G$2</c:f>
              <c:strCache>
                <c:ptCount val="1"/>
                <c:pt idx="0">
                  <c:v>keyPoint_num</c:v>
                </c:pt>
              </c:strCache>
            </c:strRef>
          </c:tx>
          <c:dLbls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Sheet1!$G$3:$G$10</c:f>
              <c:numCache>
                <c:formatCode>General</c:formatCode>
                <c:ptCount val="8"/>
                <c:pt idx="0">
                  <c:v>206</c:v>
                </c:pt>
                <c:pt idx="1">
                  <c:v>185</c:v>
                </c:pt>
                <c:pt idx="2">
                  <c:v>187</c:v>
                </c:pt>
                <c:pt idx="3">
                  <c:v>189</c:v>
                </c:pt>
                <c:pt idx="4">
                  <c:v>178</c:v>
                </c:pt>
                <c:pt idx="5">
                  <c:v>189</c:v>
                </c:pt>
                <c:pt idx="6">
                  <c:v>177</c:v>
                </c:pt>
                <c:pt idx="7">
                  <c:v>178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7559296"/>
        <c:axId val="207557760"/>
      </c:lineChart>
      <c:catAx>
        <c:axId val="11441804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SIFT_SIGMA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77733556773411161"/>
              <c:y val="0.92887022455526391"/>
            </c:manualLayout>
          </c:layout>
          <c:overlay val="0"/>
        </c:title>
        <c:numFmt formatCode="0.0_ " sourceLinked="1"/>
        <c:majorTickMark val="out"/>
        <c:minorTickMark val="none"/>
        <c:tickLblPos val="nextTo"/>
        <c:crossAx val="114420736"/>
        <c:crosses val="autoZero"/>
        <c:auto val="1"/>
        <c:lblAlgn val="ctr"/>
        <c:lblOffset val="100"/>
        <c:noMultiLvlLbl val="0"/>
      </c:catAx>
      <c:valAx>
        <c:axId val="114420736"/>
        <c:scaling>
          <c:orientation val="minMax"/>
          <c:max val="30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zh-CN" altLang="en-US"/>
                  <a:t>匹配子提取总时间（</a:t>
                </a:r>
                <a:r>
                  <a:rPr lang="en-US" altLang="en-US"/>
                  <a:t>ms</a:t>
                </a:r>
                <a:r>
                  <a:rPr lang="zh-CN" altLang="en-US"/>
                  <a:t>）</a:t>
                </a:r>
                <a:endParaRPr lang="en-US" altLang="en-US"/>
              </a:p>
            </c:rich>
          </c:tx>
          <c:overlay val="0"/>
        </c:title>
        <c:numFmt formatCode="#,##0_);[Red]\(#,##0\)" sourceLinked="0"/>
        <c:majorTickMark val="out"/>
        <c:minorTickMark val="none"/>
        <c:tickLblPos val="nextTo"/>
        <c:crossAx val="114418048"/>
        <c:crosses val="autoZero"/>
        <c:crossBetween val="between"/>
      </c:valAx>
      <c:valAx>
        <c:axId val="207557760"/>
        <c:scaling>
          <c:orientation val="minMax"/>
          <c:max val="310"/>
          <c:min val="160"/>
        </c:scaling>
        <c:delete val="0"/>
        <c:axPos val="r"/>
        <c:numFmt formatCode="General" sourceLinked="1"/>
        <c:majorTickMark val="out"/>
        <c:minorTickMark val="none"/>
        <c:tickLblPos val="nextTo"/>
        <c:crossAx val="207559296"/>
        <c:crosses val="max"/>
        <c:crossBetween val="between"/>
      </c:valAx>
      <c:catAx>
        <c:axId val="207559296"/>
        <c:scaling>
          <c:orientation val="minMax"/>
        </c:scaling>
        <c:delete val="1"/>
        <c:axPos val="b"/>
        <c:majorTickMark val="out"/>
        <c:minorTickMark val="none"/>
        <c:tickLblPos val="nextTo"/>
        <c:crossAx val="207557760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81992106583963376"/>
          <c:y val="0.30517169728783899"/>
          <c:w val="0.16029208467996958"/>
          <c:h val="0.4313232720909886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变量</a:t>
            </a:r>
            <a:r>
              <a:rPr lang="en-US" altLang="en-US"/>
              <a:t>SIFT_CONTR_THR</a:t>
            </a:r>
            <a:r>
              <a:rPr lang="zh-CN" altLang="en-US"/>
              <a:t>实验结果</a:t>
            </a:r>
            <a:endParaRPr lang="en-US" altLang="en-US"/>
          </a:p>
        </c:rich>
      </c:tx>
      <c:layout>
        <c:manualLayout>
          <c:xMode val="edge"/>
          <c:yMode val="edge"/>
          <c:x val="0.13704085022310161"/>
          <c:y val="5.5555555555555552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0.12664243688458482"/>
          <c:y val="6.6019247594050756E-2"/>
          <c:w val="0.64386191345166321"/>
          <c:h val="0.8573799872649055"/>
        </c:manualLayout>
      </c:layout>
      <c:lineChart>
        <c:grouping val="standard"/>
        <c:varyColors val="0"/>
        <c:ser>
          <c:idx val="0"/>
          <c:order val="0"/>
          <c:tx>
            <c:strRef>
              <c:f>Sheet1!$F$12</c:f>
              <c:strCache>
                <c:ptCount val="1"/>
                <c:pt idx="0">
                  <c:v>匹配子提取总时间</c:v>
                </c:pt>
              </c:strCache>
            </c:strRef>
          </c:tx>
          <c:dLbls>
            <c:numFmt formatCode="#,##0_);[Red]\(#,##0\)" sourceLinked="0"/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Sheet1!$B$13:$B$19</c:f>
              <c:numCache>
                <c:formatCode>General</c:formatCode>
                <c:ptCount val="7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</c:numCache>
            </c:numRef>
          </c:cat>
          <c:val>
            <c:numRef>
              <c:f>Sheet1!$F$13:$F$19</c:f>
              <c:numCache>
                <c:formatCode>0.00_ </c:formatCode>
                <c:ptCount val="7"/>
                <c:pt idx="0">
                  <c:v>2518.2309999999998</c:v>
                </c:pt>
                <c:pt idx="1">
                  <c:v>2133.9670000000001</c:v>
                </c:pt>
                <c:pt idx="2">
                  <c:v>1903.441</c:v>
                </c:pt>
                <c:pt idx="3">
                  <c:v>1787.643</c:v>
                </c:pt>
                <c:pt idx="4">
                  <c:v>1729.1030000000001</c:v>
                </c:pt>
                <c:pt idx="5">
                  <c:v>1693.701</c:v>
                </c:pt>
                <c:pt idx="6">
                  <c:v>1615.39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7606144"/>
        <c:axId val="207609216"/>
      </c:lineChart>
      <c:lineChart>
        <c:grouping val="standard"/>
        <c:varyColors val="0"/>
        <c:ser>
          <c:idx val="1"/>
          <c:order val="1"/>
          <c:tx>
            <c:strRef>
              <c:f>Sheet1!$G$12</c:f>
              <c:strCache>
                <c:ptCount val="1"/>
                <c:pt idx="0">
                  <c:v>keyPoint_num</c:v>
                </c:pt>
              </c:strCache>
            </c:strRef>
          </c:tx>
          <c:dLbls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Sheet1!$G$13:$G$19</c:f>
              <c:numCache>
                <c:formatCode>General</c:formatCode>
                <c:ptCount val="7"/>
                <c:pt idx="0">
                  <c:v>452</c:v>
                </c:pt>
                <c:pt idx="1">
                  <c:v>273</c:v>
                </c:pt>
                <c:pt idx="2">
                  <c:v>215</c:v>
                </c:pt>
                <c:pt idx="3">
                  <c:v>178</c:v>
                </c:pt>
                <c:pt idx="4">
                  <c:v>152</c:v>
                </c:pt>
                <c:pt idx="5">
                  <c:v>133</c:v>
                </c:pt>
                <c:pt idx="6">
                  <c:v>103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7617024"/>
        <c:axId val="207615488"/>
      </c:lineChart>
      <c:catAx>
        <c:axId val="20760614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SIFT_SIGMA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77733556773411161"/>
              <c:y val="0.9288702245552639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07609216"/>
        <c:crosses val="autoZero"/>
        <c:auto val="1"/>
        <c:lblAlgn val="ctr"/>
        <c:lblOffset val="100"/>
        <c:noMultiLvlLbl val="0"/>
      </c:catAx>
      <c:valAx>
        <c:axId val="207609216"/>
        <c:scaling>
          <c:orientation val="minMax"/>
          <c:max val="3000"/>
          <c:min val="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zh-CN" altLang="en-US"/>
                  <a:t>匹配子提取总时间（</a:t>
                </a:r>
                <a:r>
                  <a:rPr lang="en-US" altLang="en-US"/>
                  <a:t>ms</a:t>
                </a:r>
                <a:r>
                  <a:rPr lang="zh-CN" altLang="en-US"/>
                  <a:t>）</a:t>
                </a:r>
                <a:endParaRPr lang="en-US" altLang="en-US"/>
              </a:p>
            </c:rich>
          </c:tx>
          <c:overlay val="0"/>
        </c:title>
        <c:numFmt formatCode="#,##0_);[Red]\(#,##0\)" sourceLinked="0"/>
        <c:majorTickMark val="out"/>
        <c:minorTickMark val="none"/>
        <c:tickLblPos val="nextTo"/>
        <c:crossAx val="207606144"/>
        <c:crosses val="autoZero"/>
        <c:crossBetween val="between"/>
      </c:valAx>
      <c:valAx>
        <c:axId val="207615488"/>
        <c:scaling>
          <c:orientation val="minMax"/>
          <c:max val="610"/>
          <c:min val="80"/>
        </c:scaling>
        <c:delete val="0"/>
        <c:axPos val="r"/>
        <c:numFmt formatCode="General" sourceLinked="1"/>
        <c:majorTickMark val="out"/>
        <c:minorTickMark val="none"/>
        <c:tickLblPos val="nextTo"/>
        <c:crossAx val="207617024"/>
        <c:crosses val="max"/>
        <c:crossBetween val="between"/>
      </c:valAx>
      <c:catAx>
        <c:axId val="207617024"/>
        <c:scaling>
          <c:orientation val="minMax"/>
        </c:scaling>
        <c:delete val="1"/>
        <c:axPos val="b"/>
        <c:majorTickMark val="out"/>
        <c:minorTickMark val="none"/>
        <c:tickLblPos val="nextTo"/>
        <c:crossAx val="207615488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81992106583963376"/>
          <c:y val="0.30517169728783899"/>
          <c:w val="0.16029208467996958"/>
          <c:h val="0.4313232720909886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zh-CN" altLang="en-US"/>
              <a:t>变量</a:t>
            </a:r>
            <a:r>
              <a:rPr lang="en-US" altLang="en-US"/>
              <a:t>nOctaveLayers</a:t>
            </a:r>
            <a:r>
              <a:rPr lang="zh-CN" altLang="en-US"/>
              <a:t>实验结果</a:t>
            </a:r>
            <a:endParaRPr lang="en-US" altLang="en-US"/>
          </a:p>
        </c:rich>
      </c:tx>
      <c:layout>
        <c:manualLayout>
          <c:xMode val="edge"/>
          <c:yMode val="edge"/>
          <c:x val="0.18092931487012398"/>
          <c:y val="4.4444444444444446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0.12203678310408686"/>
          <c:y val="4.3796921834474832E-2"/>
          <c:w val="0.64618046882070779"/>
          <c:h val="0.8573799872649055"/>
        </c:manualLayout>
      </c:layout>
      <c:lineChart>
        <c:grouping val="standard"/>
        <c:varyColors val="0"/>
        <c:ser>
          <c:idx val="0"/>
          <c:order val="0"/>
          <c:tx>
            <c:strRef>
              <c:f>Sheet1!$F$50</c:f>
              <c:strCache>
                <c:ptCount val="1"/>
                <c:pt idx="0">
                  <c:v>匹配子提取总时间</c:v>
                </c:pt>
              </c:strCache>
            </c:strRef>
          </c:tx>
          <c:dLbls>
            <c:numFmt formatCode="#,##0_);[Red]\(#,##0\)" sourceLinked="0"/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numRef>
              <c:f>Sheet1!$B$51:$B$55</c:f>
              <c:numCache>
                <c:formatCode>General</c:formatCode>
                <c:ptCount val="5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</c:numCache>
            </c:numRef>
          </c:cat>
          <c:val>
            <c:numRef>
              <c:f>Sheet1!$F$51:$F$55</c:f>
              <c:numCache>
                <c:formatCode>0.00_ </c:formatCode>
                <c:ptCount val="5"/>
                <c:pt idx="0">
                  <c:v>1735.1569999999999</c:v>
                </c:pt>
                <c:pt idx="1">
                  <c:v>1791.9209999999998</c:v>
                </c:pt>
                <c:pt idx="2">
                  <c:v>1991.9949999999999</c:v>
                </c:pt>
                <c:pt idx="3">
                  <c:v>2205.9079999999999</c:v>
                </c:pt>
                <c:pt idx="4">
                  <c:v>2709.9270000000001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7638912"/>
        <c:axId val="207641984"/>
      </c:lineChart>
      <c:lineChart>
        <c:grouping val="standard"/>
        <c:varyColors val="0"/>
        <c:ser>
          <c:idx val="1"/>
          <c:order val="1"/>
          <c:tx>
            <c:strRef>
              <c:f>Sheet1!$G$50</c:f>
              <c:strCache>
                <c:ptCount val="1"/>
                <c:pt idx="0">
                  <c:v>keyPoint_num</c:v>
                </c:pt>
              </c:strCache>
            </c:strRef>
          </c:tx>
          <c:dLbls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val>
            <c:numRef>
              <c:f>Sheet1!$G$51:$G$55</c:f>
              <c:numCache>
                <c:formatCode>General</c:formatCode>
                <c:ptCount val="5"/>
                <c:pt idx="0">
                  <c:v>174</c:v>
                </c:pt>
                <c:pt idx="1">
                  <c:v>175</c:v>
                </c:pt>
                <c:pt idx="2">
                  <c:v>176</c:v>
                </c:pt>
                <c:pt idx="3">
                  <c:v>187</c:v>
                </c:pt>
                <c:pt idx="4">
                  <c:v>199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7645696"/>
        <c:axId val="207644160"/>
      </c:lineChart>
      <c:catAx>
        <c:axId val="2076389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en-US"/>
                  <a:t>nOctaveLayers</a:t>
                </a:r>
              </a:p>
            </c:rich>
          </c:tx>
          <c:layout>
            <c:manualLayout>
              <c:xMode val="edge"/>
              <c:yMode val="edge"/>
              <c:x val="0.77505801429993659"/>
              <c:y val="0.9288702245552639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07641984"/>
        <c:crosses val="autoZero"/>
        <c:auto val="1"/>
        <c:lblAlgn val="ctr"/>
        <c:lblOffset val="100"/>
        <c:noMultiLvlLbl val="0"/>
      </c:catAx>
      <c:valAx>
        <c:axId val="207641984"/>
        <c:scaling>
          <c:orientation val="minMax"/>
          <c:max val="3000"/>
          <c:min val="100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zh-CN" altLang="en-US"/>
                  <a:t>匹配子提取总时间（</a:t>
                </a:r>
                <a:r>
                  <a:rPr lang="en-US" altLang="zh-CN"/>
                  <a:t>ms</a:t>
                </a:r>
                <a:r>
                  <a:rPr lang="zh-CN" altLang="en-US"/>
                  <a:t>）</a:t>
                </a:r>
              </a:p>
            </c:rich>
          </c:tx>
          <c:overlay val="0"/>
        </c:title>
        <c:numFmt formatCode="#,##0_);[Red]\(#,##0\)" sourceLinked="0"/>
        <c:majorTickMark val="out"/>
        <c:minorTickMark val="none"/>
        <c:tickLblPos val="nextTo"/>
        <c:crossAx val="207638912"/>
        <c:crosses val="autoZero"/>
        <c:crossBetween val="between"/>
      </c:valAx>
      <c:valAx>
        <c:axId val="207644160"/>
        <c:scaling>
          <c:orientation val="minMax"/>
          <c:max val="240"/>
          <c:min val="160"/>
        </c:scaling>
        <c:delete val="0"/>
        <c:axPos val="r"/>
        <c:numFmt formatCode="General" sourceLinked="1"/>
        <c:majorTickMark val="out"/>
        <c:minorTickMark val="none"/>
        <c:tickLblPos val="nextTo"/>
        <c:crossAx val="207645696"/>
        <c:crosses val="max"/>
        <c:crossBetween val="between"/>
      </c:valAx>
      <c:catAx>
        <c:axId val="207645696"/>
        <c:scaling>
          <c:orientation val="minMax"/>
        </c:scaling>
        <c:delete val="1"/>
        <c:axPos val="b"/>
        <c:majorTickMark val="out"/>
        <c:minorTickMark val="none"/>
        <c:tickLblPos val="nextTo"/>
        <c:crossAx val="207644160"/>
        <c:crosses val="autoZero"/>
        <c:auto val="1"/>
        <c:lblAlgn val="ctr"/>
        <c:lblOffset val="100"/>
        <c:noMultiLvlLbl val="0"/>
      </c:catAx>
    </c:plotArea>
    <c:legend>
      <c:legendPos val="r"/>
      <c:layout>
        <c:manualLayout>
          <c:xMode val="edge"/>
          <c:yMode val="edge"/>
          <c:x val="0.81759833469092225"/>
          <c:y val="0.23480139982502191"/>
          <c:w val="0.15242157661326819"/>
          <c:h val="0.4313232720909886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zh-CN" altLang="en-US" sz="1600"/>
              <a:t>几种匹配法的时间对比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Sheet2!$B$11</c:f>
              <c:strCache>
                <c:ptCount val="1"/>
                <c:pt idx="0">
                  <c:v>BruteForce-L1</c:v>
                </c:pt>
              </c:strCache>
            </c:strRef>
          </c:tx>
          <c:invertIfNegative val="0"/>
          <c:dLbls>
            <c:numFmt formatCode="#,##0_);[Red]\(#,##0\)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Sheet2!$C$10:$E$10</c:f>
              <c:strCache>
                <c:ptCount val="3"/>
                <c:pt idx="0">
                  <c:v>train_time</c:v>
                </c:pt>
                <c:pt idx="1">
                  <c:v>match_time</c:v>
                </c:pt>
                <c:pt idx="2">
                  <c:v>query_total_time</c:v>
                </c:pt>
              </c:strCache>
            </c:strRef>
          </c:cat>
          <c:val>
            <c:numRef>
              <c:f>Sheet2!$C$11:$E$11</c:f>
              <c:numCache>
                <c:formatCode>0.00_ </c:formatCode>
                <c:ptCount val="3"/>
                <c:pt idx="0">
                  <c:v>6587.7813900000001</c:v>
                </c:pt>
                <c:pt idx="1">
                  <c:v>80133.393200000006</c:v>
                </c:pt>
                <c:pt idx="2">
                  <c:v>83068.647394</c:v>
                </c:pt>
              </c:numCache>
            </c:numRef>
          </c:val>
        </c:ser>
        <c:ser>
          <c:idx val="1"/>
          <c:order val="1"/>
          <c:tx>
            <c:strRef>
              <c:f>Sheet2!$B$12</c:f>
              <c:strCache>
                <c:ptCount val="1"/>
                <c:pt idx="0">
                  <c:v>BruteForce</c:v>
                </c:pt>
              </c:strCache>
            </c:strRef>
          </c:tx>
          <c:invertIfNegative val="0"/>
          <c:dLbls>
            <c:numFmt formatCode="#,##0_);[Red]\(#,##0\)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Sheet2!$C$10:$E$10</c:f>
              <c:strCache>
                <c:ptCount val="3"/>
                <c:pt idx="0">
                  <c:v>train_time</c:v>
                </c:pt>
                <c:pt idx="1">
                  <c:v>match_time</c:v>
                </c:pt>
                <c:pt idx="2">
                  <c:v>query_total_time</c:v>
                </c:pt>
              </c:strCache>
            </c:strRef>
          </c:cat>
          <c:val>
            <c:numRef>
              <c:f>Sheet2!$C$12:$E$12</c:f>
              <c:numCache>
                <c:formatCode>0.00_ </c:formatCode>
                <c:ptCount val="3"/>
                <c:pt idx="0">
                  <c:v>6254.0122999999994</c:v>
                </c:pt>
                <c:pt idx="1">
                  <c:v>79863.542266666671</c:v>
                </c:pt>
                <c:pt idx="2">
                  <c:v>82713.953871999998</c:v>
                </c:pt>
              </c:numCache>
            </c:numRef>
          </c:val>
        </c:ser>
        <c:ser>
          <c:idx val="2"/>
          <c:order val="2"/>
          <c:tx>
            <c:strRef>
              <c:f>Sheet2!$B$13</c:f>
              <c:strCache>
                <c:ptCount val="1"/>
                <c:pt idx="0">
                  <c:v>FlannBased</c:v>
                </c:pt>
              </c:strCache>
            </c:strRef>
          </c:tx>
          <c:invertIfNegative val="0"/>
          <c:dLbls>
            <c:numFmt formatCode="#,##0_);[Red]\(#,##0\)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Sheet2!$C$10:$E$10</c:f>
              <c:strCache>
                <c:ptCount val="3"/>
                <c:pt idx="0">
                  <c:v>train_time</c:v>
                </c:pt>
                <c:pt idx="1">
                  <c:v>match_time</c:v>
                </c:pt>
                <c:pt idx="2">
                  <c:v>query_total_time</c:v>
                </c:pt>
              </c:strCache>
            </c:strRef>
          </c:cat>
          <c:val>
            <c:numRef>
              <c:f>Sheet2!$C$13:$E$13</c:f>
              <c:numCache>
                <c:formatCode>0.00_ </c:formatCode>
                <c:ptCount val="3"/>
                <c:pt idx="0">
                  <c:v>6483.5748100000001</c:v>
                </c:pt>
                <c:pt idx="1">
                  <c:v>5534.9142136666669</c:v>
                </c:pt>
                <c:pt idx="2">
                  <c:v>8486.0796456333319</c:v>
                </c:pt>
              </c:numCache>
            </c:numRef>
          </c:val>
        </c:ser>
        <c:ser>
          <c:idx val="3"/>
          <c:order val="3"/>
          <c:tx>
            <c:strRef>
              <c:f>Sheet2!$B$14</c:f>
              <c:strCache>
                <c:ptCount val="1"/>
                <c:pt idx="0">
                  <c:v>BruteForce-Release</c:v>
                </c:pt>
              </c:strCache>
            </c:strRef>
          </c:tx>
          <c:invertIfNegative val="0"/>
          <c:dLbls>
            <c:numFmt formatCode="#,##0_);[Red]\(#,##0\)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Sheet2!$C$10:$E$10</c:f>
              <c:strCache>
                <c:ptCount val="3"/>
                <c:pt idx="0">
                  <c:v>train_time</c:v>
                </c:pt>
                <c:pt idx="1">
                  <c:v>match_time</c:v>
                </c:pt>
                <c:pt idx="2">
                  <c:v>query_total_time</c:v>
                </c:pt>
              </c:strCache>
            </c:strRef>
          </c:cat>
          <c:val>
            <c:numRef>
              <c:f>Sheet2!$C$14:$E$14</c:f>
              <c:numCache>
                <c:formatCode>0.00_ </c:formatCode>
                <c:ptCount val="3"/>
                <c:pt idx="0">
                  <c:v>1060.5081335</c:v>
                </c:pt>
                <c:pt idx="1">
                  <c:v>21924.391759999999</c:v>
                </c:pt>
                <c:pt idx="2">
                  <c:v>22411.849057300002</c:v>
                </c:pt>
              </c:numCache>
            </c:numRef>
          </c:val>
        </c:ser>
        <c:ser>
          <c:idx val="4"/>
          <c:order val="4"/>
          <c:tx>
            <c:strRef>
              <c:f>Sheet2!$B$15</c:f>
              <c:strCache>
                <c:ptCount val="1"/>
                <c:pt idx="0">
                  <c:v>FlannBased-Release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numFmt formatCode="#,##0.0_);[Red]\(#,##0.0\)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Sheet2!$C$10:$E$10</c:f>
              <c:strCache>
                <c:ptCount val="3"/>
                <c:pt idx="0">
                  <c:v>train_time</c:v>
                </c:pt>
                <c:pt idx="1">
                  <c:v>match_time</c:v>
                </c:pt>
                <c:pt idx="2">
                  <c:v>query_total_time</c:v>
                </c:pt>
              </c:strCache>
            </c:strRef>
          </c:cat>
          <c:val>
            <c:numRef>
              <c:f>Sheet2!$C$15:$E$15</c:f>
              <c:numCache>
                <c:formatCode>0.00_ </c:formatCode>
                <c:ptCount val="3"/>
                <c:pt idx="0">
                  <c:v>1050.5421074999999</c:v>
                </c:pt>
                <c:pt idx="1">
                  <c:v>107.97918986666666</c:v>
                </c:pt>
                <c:pt idx="2">
                  <c:v>544.36591070000009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10698624"/>
        <c:axId val="210700160"/>
      </c:barChart>
      <c:catAx>
        <c:axId val="210698624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zh-CN"/>
          </a:p>
        </c:txPr>
        <c:crossAx val="210700160"/>
        <c:crosses val="autoZero"/>
        <c:auto val="1"/>
        <c:lblAlgn val="ctr"/>
        <c:lblOffset val="100"/>
        <c:noMultiLvlLbl val="0"/>
      </c:catAx>
      <c:valAx>
        <c:axId val="21070016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 sz="1200" b="1"/>
                </a:pPr>
                <a:r>
                  <a:rPr lang="en-US" altLang="zh-CN" sz="1200" b="1"/>
                  <a:t>s</a:t>
                </a:r>
                <a:endParaRPr lang="zh-CN" altLang="en-US" sz="1200" b="1"/>
              </a:p>
            </c:rich>
          </c:tx>
          <c:layout>
            <c:manualLayout>
              <c:xMode val="edge"/>
              <c:yMode val="edge"/>
              <c:x val="6.2305295950155763E-2"/>
              <c:y val="3.8747661997728014E-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210698624"/>
        <c:crosses val="autoZero"/>
        <c:crossBetween val="between"/>
        <c:dispUnits>
          <c:builtInUnit val="thousands"/>
        </c:dispUnits>
      </c:valAx>
    </c:plotArea>
    <c:legend>
      <c:legendPos val="l"/>
      <c:layout>
        <c:manualLayout>
          <c:xMode val="edge"/>
          <c:yMode val="edge"/>
          <c:x val="0.11713395638629283"/>
          <c:y val="0.17761105990660342"/>
          <c:w val="0.29681634655481148"/>
          <c:h val="0.40902312815440445"/>
        </c:manualLayout>
      </c:layout>
      <c:overlay val="1"/>
      <c:txPr>
        <a:bodyPr/>
        <a:lstStyle/>
        <a:p>
          <a:pPr>
            <a:defRPr sz="1100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zh-CN" altLang="en-US" sz="1600"/>
              <a:t>几种匹配法的匹配结果数目</a:t>
            </a:r>
          </a:p>
        </c:rich>
      </c:tx>
      <c:overlay val="0"/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Sheet2!$G$2</c:f>
              <c:strCache>
                <c:ptCount val="1"/>
                <c:pt idx="0">
                  <c:v>success</c:v>
                </c:pt>
              </c:strCache>
            </c:strRef>
          </c:tx>
          <c:invertIfNegative val="0"/>
          <c:cat>
            <c:strRef>
              <c:f>Sheet2!$B$3:$B$7</c:f>
              <c:strCache>
                <c:ptCount val="5"/>
                <c:pt idx="0">
                  <c:v>BruteForce-L1</c:v>
                </c:pt>
                <c:pt idx="1">
                  <c:v>BruteForce</c:v>
                </c:pt>
                <c:pt idx="2">
                  <c:v>FlannBased</c:v>
                </c:pt>
                <c:pt idx="3">
                  <c:v>BruteForce-Release</c:v>
                </c:pt>
                <c:pt idx="4">
                  <c:v>FlannBased-Release</c:v>
                </c:pt>
              </c:strCache>
            </c:strRef>
          </c:cat>
          <c:val>
            <c:numRef>
              <c:f>Sheet2!$G$3:$G$7</c:f>
              <c:numCache>
                <c:formatCode>General</c:formatCode>
                <c:ptCount val="5"/>
                <c:pt idx="0">
                  <c:v>499</c:v>
                </c:pt>
                <c:pt idx="1">
                  <c:v>504</c:v>
                </c:pt>
                <c:pt idx="2">
                  <c:v>497</c:v>
                </c:pt>
                <c:pt idx="3">
                  <c:v>504</c:v>
                </c:pt>
                <c:pt idx="4">
                  <c:v>491</c:v>
                </c:pt>
              </c:numCache>
            </c:numRef>
          </c:val>
        </c:ser>
        <c:ser>
          <c:idx val="1"/>
          <c:order val="1"/>
          <c:tx>
            <c:strRef>
              <c:f>Sheet2!$H$2</c:f>
              <c:strCache>
                <c:ptCount val="1"/>
                <c:pt idx="0">
                  <c:v>fail</c:v>
                </c:pt>
              </c:strCache>
            </c:strRef>
          </c:tx>
          <c:invertIfNegative val="0"/>
          <c:cat>
            <c:strRef>
              <c:f>Sheet2!$B$3:$B$7</c:f>
              <c:strCache>
                <c:ptCount val="5"/>
                <c:pt idx="0">
                  <c:v>BruteForce-L1</c:v>
                </c:pt>
                <c:pt idx="1">
                  <c:v>BruteForce</c:v>
                </c:pt>
                <c:pt idx="2">
                  <c:v>FlannBased</c:v>
                </c:pt>
                <c:pt idx="3">
                  <c:v>BruteForce-Release</c:v>
                </c:pt>
                <c:pt idx="4">
                  <c:v>FlannBased-Release</c:v>
                </c:pt>
              </c:strCache>
            </c:strRef>
          </c:cat>
          <c:val>
            <c:numRef>
              <c:f>Sheet2!$H$3:$H$7</c:f>
              <c:numCache>
                <c:formatCode>General</c:formatCode>
                <c:ptCount val="5"/>
                <c:pt idx="0">
                  <c:v>101</c:v>
                </c:pt>
                <c:pt idx="1">
                  <c:v>96</c:v>
                </c:pt>
                <c:pt idx="2">
                  <c:v>103</c:v>
                </c:pt>
                <c:pt idx="3">
                  <c:v>96</c:v>
                </c:pt>
                <c:pt idx="4">
                  <c:v>109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99"/>
        <c:overlap val="100"/>
        <c:axId val="210719488"/>
        <c:axId val="210721024"/>
      </c:barChart>
      <c:catAx>
        <c:axId val="210719488"/>
        <c:scaling>
          <c:orientation val="minMax"/>
        </c:scaling>
        <c:delete val="0"/>
        <c:axPos val="l"/>
        <c:majorTickMark val="out"/>
        <c:minorTickMark val="none"/>
        <c:tickLblPos val="nextTo"/>
        <c:txPr>
          <a:bodyPr/>
          <a:lstStyle/>
          <a:p>
            <a:pPr>
              <a:defRPr sz="1050" b="1"/>
            </a:pPr>
            <a:endParaRPr lang="zh-CN"/>
          </a:p>
        </c:txPr>
        <c:crossAx val="210721024"/>
        <c:crosses val="autoZero"/>
        <c:auto val="1"/>
        <c:lblAlgn val="ctr"/>
        <c:lblOffset val="100"/>
        <c:noMultiLvlLbl val="0"/>
      </c:catAx>
      <c:valAx>
        <c:axId val="210721024"/>
        <c:scaling>
          <c:orientation val="minMax"/>
          <c:max val="600"/>
          <c:min val="0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10719488"/>
        <c:crosses val="autoZero"/>
        <c:crossBetween val="between"/>
      </c:valAx>
    </c:plotArea>
    <c:legend>
      <c:legendPos val="l"/>
      <c:layout>
        <c:manualLayout>
          <c:xMode val="edge"/>
          <c:yMode val="edge"/>
          <c:x val="0.8217362491716369"/>
          <c:y val="1.2930062597761607E-2"/>
          <c:w val="0.12948176799537484"/>
          <c:h val="0.15699084944757091"/>
        </c:manualLayout>
      </c:layout>
      <c:overlay val="1"/>
      <c:txPr>
        <a:bodyPr/>
        <a:lstStyle/>
        <a:p>
          <a:pPr>
            <a:defRPr sz="1050" b="1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zh-CN" altLang="en-US" sz="1600"/>
              <a:t>几个数据集单张图片匹配的平均时间</a:t>
            </a:r>
          </a:p>
        </c:rich>
      </c:tx>
      <c:layout>
        <c:manualLayout>
          <c:xMode val="edge"/>
          <c:yMode val="edge"/>
          <c:x val="0.13744444444444445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9.4585739282589676E-2"/>
          <c:y val="0.11773540307829236"/>
          <c:w val="0.71441645491524719"/>
          <c:h val="0.7753364020381734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Sheet2!$F$23</c:f>
              <c:strCache>
                <c:ptCount val="1"/>
                <c:pt idx="0">
                  <c:v>train_time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Sheet2!$F$24:$F$26</c:f>
              <c:numCache>
                <c:formatCode>0.00_ </c:formatCode>
                <c:ptCount val="3"/>
                <c:pt idx="0">
                  <c:v>6483.5748100000001</c:v>
                </c:pt>
                <c:pt idx="1">
                  <c:v>3126.7153639999997</c:v>
                </c:pt>
                <c:pt idx="2">
                  <c:v>5131.6786200000006</c:v>
                </c:pt>
              </c:numCache>
            </c:numRef>
          </c:val>
        </c:ser>
        <c:ser>
          <c:idx val="1"/>
          <c:order val="1"/>
          <c:tx>
            <c:strRef>
              <c:f>Sheet2!$J$23</c:f>
              <c:strCache>
                <c:ptCount val="1"/>
                <c:pt idx="0">
                  <c:v>match_time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Sheet2!$J$24:$J$26</c:f>
              <c:numCache>
                <c:formatCode>0.00_ </c:formatCode>
                <c:ptCount val="3"/>
                <c:pt idx="0">
                  <c:v>5534.9142136666669</c:v>
                </c:pt>
                <c:pt idx="1">
                  <c:v>7038.0050333333329</c:v>
                </c:pt>
                <c:pt idx="2">
                  <c:v>6333.2297133333341</c:v>
                </c:pt>
              </c:numCache>
            </c:numRef>
          </c:val>
        </c:ser>
        <c:ser>
          <c:idx val="2"/>
          <c:order val="2"/>
          <c:tx>
            <c:strRef>
              <c:f>Sheet2!$K$23</c:f>
              <c:strCache>
                <c:ptCount val="1"/>
                <c:pt idx="0">
                  <c:v>query_total_time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Sheet2!$K$24:$K$26</c:f>
              <c:numCache>
                <c:formatCode>0.00_ </c:formatCode>
                <c:ptCount val="3"/>
                <c:pt idx="0">
                  <c:v>8486.0796456333319</c:v>
                </c:pt>
                <c:pt idx="1">
                  <c:v>11830.500366666667</c:v>
                </c:pt>
                <c:pt idx="2">
                  <c:v>10008.385159333333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210753024"/>
        <c:axId val="210754560"/>
      </c:barChart>
      <c:catAx>
        <c:axId val="210753024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/>
          <a:lstStyle/>
          <a:p>
            <a:pPr>
              <a:defRPr sz="1100" b="1"/>
            </a:pPr>
            <a:endParaRPr lang="zh-CN"/>
          </a:p>
        </c:txPr>
        <c:crossAx val="210754560"/>
        <c:crosses val="autoZero"/>
        <c:auto val="1"/>
        <c:lblAlgn val="ctr"/>
        <c:lblOffset val="100"/>
        <c:noMultiLvlLbl val="0"/>
      </c:catAx>
      <c:valAx>
        <c:axId val="21075456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 sz="1100"/>
                </a:pPr>
                <a:r>
                  <a:rPr lang="en-US" altLang="zh-CN" sz="1100"/>
                  <a:t>s</a:t>
                </a:r>
                <a:endParaRPr lang="zh-CN" altLang="en-US" sz="1100"/>
              </a:p>
            </c:rich>
          </c:tx>
          <c:layout>
            <c:manualLayout>
              <c:xMode val="edge"/>
              <c:yMode val="edge"/>
              <c:x val="4.8620635567964365E-2"/>
              <c:y val="2.2418445379131558E-2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210753024"/>
        <c:crosses val="autoZero"/>
        <c:crossBetween val="between"/>
        <c:dispUnits>
          <c:builtInUnit val="thousands"/>
        </c:dispUnits>
      </c:valAx>
    </c:plotArea>
    <c:legend>
      <c:legendPos val="r"/>
      <c:layout>
        <c:manualLayout>
          <c:xMode val="edge"/>
          <c:yMode val="edge"/>
          <c:x val="0.79691710411198591"/>
          <c:y val="0.26331291921843103"/>
          <c:w val="0.19474956255468068"/>
          <c:h val="0.45022564887722366"/>
        </c:manualLayout>
      </c:layout>
      <c:overlay val="0"/>
      <c:txPr>
        <a:bodyPr/>
        <a:lstStyle/>
        <a:p>
          <a:pPr>
            <a:defRPr sz="1100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zh-CN" altLang="en-US" sz="1600"/>
              <a:t>几个数据集的匹配结果数目</a:t>
            </a:r>
          </a:p>
        </c:rich>
      </c:tx>
      <c:overlay val="0"/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Sheet2!$M$17</c:f>
              <c:strCache>
                <c:ptCount val="1"/>
                <c:pt idx="0">
                  <c:v>success</c:v>
                </c:pt>
              </c:strCache>
            </c:strRef>
          </c:tx>
          <c:invertIfNegative val="0"/>
          <c:cat>
            <c:strRef>
              <c:f>Sheet2!$B$18:$B$20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Sheet2!$M$18:$M$20</c:f>
              <c:numCache>
                <c:formatCode>General</c:formatCode>
                <c:ptCount val="3"/>
                <c:pt idx="0">
                  <c:v>497</c:v>
                </c:pt>
                <c:pt idx="1">
                  <c:v>491</c:v>
                </c:pt>
                <c:pt idx="2">
                  <c:v>472</c:v>
                </c:pt>
              </c:numCache>
            </c:numRef>
          </c:val>
        </c:ser>
        <c:ser>
          <c:idx val="1"/>
          <c:order val="1"/>
          <c:tx>
            <c:strRef>
              <c:f>Sheet2!$N$17</c:f>
              <c:strCache>
                <c:ptCount val="1"/>
                <c:pt idx="0">
                  <c:v>fail</c:v>
                </c:pt>
              </c:strCache>
            </c:strRef>
          </c:tx>
          <c:invertIfNegative val="0"/>
          <c:cat>
            <c:strRef>
              <c:f>Sheet2!$B$18:$B$20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Sheet2!$N$18:$N$20</c:f>
              <c:numCache>
                <c:formatCode>General</c:formatCode>
                <c:ptCount val="3"/>
                <c:pt idx="0">
                  <c:v>103</c:v>
                </c:pt>
                <c:pt idx="1">
                  <c:v>109</c:v>
                </c:pt>
                <c:pt idx="2">
                  <c:v>128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99"/>
        <c:overlap val="100"/>
        <c:axId val="210970496"/>
        <c:axId val="210972032"/>
      </c:barChart>
      <c:catAx>
        <c:axId val="210970496"/>
        <c:scaling>
          <c:orientation val="minMax"/>
        </c:scaling>
        <c:delete val="0"/>
        <c:axPos val="l"/>
        <c:majorTickMark val="out"/>
        <c:minorTickMark val="none"/>
        <c:tickLblPos val="nextTo"/>
        <c:txPr>
          <a:bodyPr/>
          <a:lstStyle/>
          <a:p>
            <a:pPr>
              <a:defRPr sz="1050" b="1"/>
            </a:pPr>
            <a:endParaRPr lang="zh-CN"/>
          </a:p>
        </c:txPr>
        <c:crossAx val="210972032"/>
        <c:crosses val="autoZero"/>
        <c:auto val="1"/>
        <c:lblAlgn val="ctr"/>
        <c:lblOffset val="100"/>
        <c:noMultiLvlLbl val="0"/>
      </c:catAx>
      <c:valAx>
        <c:axId val="210972032"/>
        <c:scaling>
          <c:orientation val="minMax"/>
          <c:max val="600"/>
          <c:min val="0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crossAx val="210970496"/>
        <c:crosses val="autoZero"/>
        <c:crossBetween val="between"/>
      </c:valAx>
    </c:plotArea>
    <c:legend>
      <c:legendPos val="l"/>
      <c:layout>
        <c:manualLayout>
          <c:xMode val="edge"/>
          <c:yMode val="edge"/>
          <c:x val="0.8217362491716369"/>
          <c:y val="1.2930062597761607E-2"/>
          <c:w val="0.12948176799537484"/>
          <c:h val="0.15699084944757091"/>
        </c:manualLayout>
      </c:layout>
      <c:overlay val="1"/>
      <c:txPr>
        <a:bodyPr/>
        <a:lstStyle/>
        <a:p>
          <a:pPr>
            <a:defRPr sz="1050" b="1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600"/>
            </a:pPr>
            <a:r>
              <a:rPr lang="zh-CN" altLang="zh-CN" sz="1600" b="1" i="0" u="none" strike="noStrike" baseline="0">
                <a:effectLst/>
              </a:rPr>
              <a:t>单张</a:t>
            </a:r>
            <a:r>
              <a:rPr lang="zh-CN" altLang="en-US" sz="1600"/>
              <a:t>图片</a:t>
            </a:r>
            <a:r>
              <a:rPr lang="zh-CN" altLang="zh-CN" sz="1600" b="1" i="0" u="none" strike="noStrike" baseline="0">
                <a:effectLst/>
              </a:rPr>
              <a:t>查询</a:t>
            </a:r>
            <a:r>
              <a:rPr lang="zh-CN" altLang="en-US" sz="1600"/>
              <a:t>各阶段</a:t>
            </a:r>
            <a:r>
              <a:rPr lang="zh-CN" altLang="zh-CN" sz="1600" b="1" i="0" u="none" strike="noStrike" baseline="0">
                <a:effectLst/>
              </a:rPr>
              <a:t>花费</a:t>
            </a:r>
            <a:r>
              <a:rPr lang="zh-CN" altLang="en-US" sz="1600"/>
              <a:t>时间</a:t>
            </a: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0919706911636044"/>
          <c:y val="7.407407407407407E-2"/>
          <c:w val="0.80100546806649164"/>
          <c:h val="0.8099460484106153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Sheet2!$G$23</c:f>
              <c:strCache>
                <c:ptCount val="1"/>
                <c:pt idx="0">
                  <c:v>py_time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Sheet2!$G$24:$G$26</c:f>
              <c:numCache>
                <c:formatCode>0.00_ </c:formatCode>
                <c:ptCount val="3"/>
                <c:pt idx="0">
                  <c:v>853.26403000000005</c:v>
                </c:pt>
                <c:pt idx="1">
                  <c:v>1027.4396133333335</c:v>
                </c:pt>
                <c:pt idx="2">
                  <c:v>832.17634999999996</c:v>
                </c:pt>
              </c:numCache>
            </c:numRef>
          </c:val>
        </c:ser>
        <c:ser>
          <c:idx val="1"/>
          <c:order val="1"/>
          <c:tx>
            <c:strRef>
              <c:f>Sheet2!$H$23</c:f>
              <c:strCache>
                <c:ptCount val="1"/>
                <c:pt idx="0">
                  <c:v>kp_time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Sheet2!$H$24:$H$26</c:f>
              <c:numCache>
                <c:formatCode>0.00_ </c:formatCode>
                <c:ptCount val="3"/>
                <c:pt idx="0">
                  <c:v>872.17454999999995</c:v>
                </c:pt>
                <c:pt idx="1">
                  <c:v>1310.17579</c:v>
                </c:pt>
                <c:pt idx="2">
                  <c:v>1050.0761333333335</c:v>
                </c:pt>
              </c:numCache>
            </c:numRef>
          </c:val>
        </c:ser>
        <c:ser>
          <c:idx val="2"/>
          <c:order val="2"/>
          <c:tx>
            <c:strRef>
              <c:f>Sheet2!$I$23</c:f>
              <c:strCache>
                <c:ptCount val="1"/>
                <c:pt idx="0">
                  <c:v>ds_time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Sheet2!$I$24:$I$26</c:f>
              <c:numCache>
                <c:formatCode>0.00_ </c:formatCode>
                <c:ptCount val="3"/>
                <c:pt idx="0">
                  <c:v>1225.7268519666666</c:v>
                </c:pt>
                <c:pt idx="1">
                  <c:v>2454.8799300000001</c:v>
                </c:pt>
                <c:pt idx="2">
                  <c:v>1792.9029626666666</c:v>
                </c:pt>
              </c:numCache>
            </c:numRef>
          </c:val>
        </c:ser>
        <c:ser>
          <c:idx val="3"/>
          <c:order val="3"/>
          <c:tx>
            <c:strRef>
              <c:f>Sheet2!$J$23</c:f>
              <c:strCache>
                <c:ptCount val="1"/>
                <c:pt idx="0">
                  <c:v>match_time</c:v>
                </c:pt>
              </c:strCache>
            </c:strRef>
          </c:tx>
          <c:invertIfNegative val="0"/>
          <c:cat>
            <c:strRef>
              <c:f>Sheet2!$B$24:$B$26</c:f>
              <c:strCache>
                <c:ptCount val="3"/>
                <c:pt idx="0">
                  <c:v>Card</c:v>
                </c:pt>
                <c:pt idx="1">
                  <c:v>Book</c:v>
                </c:pt>
                <c:pt idx="2">
                  <c:v>CD</c:v>
                </c:pt>
              </c:strCache>
            </c:strRef>
          </c:cat>
          <c:val>
            <c:numRef>
              <c:f>Sheet2!$J$24:$J$26</c:f>
              <c:numCache>
                <c:formatCode>0.00_ </c:formatCode>
                <c:ptCount val="3"/>
                <c:pt idx="0">
                  <c:v>5534.9142136666669</c:v>
                </c:pt>
                <c:pt idx="1">
                  <c:v>7038.0050333333329</c:v>
                </c:pt>
                <c:pt idx="2">
                  <c:v>6333.2297133333341</c:v>
                </c:pt>
              </c:numCache>
            </c:numRef>
          </c:val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211009536"/>
        <c:axId val="211011072"/>
      </c:barChart>
      <c:catAx>
        <c:axId val="211009536"/>
        <c:scaling>
          <c:orientation val="minMax"/>
        </c:scaling>
        <c:delete val="0"/>
        <c:axPos val="l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zh-CN"/>
          </a:p>
        </c:txPr>
        <c:crossAx val="211011072"/>
        <c:crosses val="autoZero"/>
        <c:auto val="1"/>
        <c:lblAlgn val="ctr"/>
        <c:lblOffset val="100"/>
        <c:noMultiLvlLbl val="0"/>
      </c:catAx>
      <c:valAx>
        <c:axId val="21101107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altLang="en-US" sz="1200"/>
                  <a:t>s</a:t>
                </a:r>
              </a:p>
            </c:rich>
          </c:tx>
          <c:layout>
            <c:manualLayout>
              <c:xMode val="edge"/>
              <c:yMode val="edge"/>
              <c:x val="0.94472069116360458"/>
              <c:y val="0.89541181153059057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211009536"/>
        <c:crosses val="autoZero"/>
        <c:crossBetween val="between"/>
        <c:dispUnits>
          <c:builtInUnit val="thousands"/>
        </c:dispUnits>
      </c:valAx>
    </c:plotArea>
    <c:legend>
      <c:legendPos val="r"/>
      <c:layout>
        <c:manualLayout>
          <c:xMode val="edge"/>
          <c:yMode val="edge"/>
          <c:x val="0.7992535922867654"/>
          <c:y val="5.7551622038821096E-2"/>
          <c:w val="0.19774890638670167"/>
          <c:h val="0.31358627920524745"/>
        </c:manualLayout>
      </c:layout>
      <c:overlay val="0"/>
      <c:txPr>
        <a:bodyPr/>
        <a:lstStyle/>
        <a:p>
          <a:pPr>
            <a:defRPr sz="1100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0.5983</cdr:x>
      <cdr:y>0.69652</cdr:y>
    </cdr:from>
    <cdr:to>
      <cdr:x>0.70872</cdr:x>
      <cdr:y>0.79934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2809522" y="2000258"/>
          <a:ext cx="518513" cy="2952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n-US" altLang="zh-CN" sz="1100"/>
            <a:t>8.49</a:t>
          </a:r>
          <a:endParaRPr lang="zh-CN" altLang="en-US" sz="1100"/>
        </a:p>
      </cdr:txBody>
    </cdr:sp>
  </cdr:relSizeAnchor>
  <cdr:relSizeAnchor xmlns:cdr="http://schemas.openxmlformats.org/drawingml/2006/chartDrawing">
    <cdr:from>
      <cdr:x>0.79236</cdr:x>
      <cdr:y>0.42565</cdr:y>
    </cdr:from>
    <cdr:to>
      <cdr:x>0.90278</cdr:x>
      <cdr:y>0.52847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3622675" y="1222375"/>
          <a:ext cx="504825" cy="2952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altLang="zh-CN" sz="1100"/>
            <a:t>11.83</a:t>
          </a:r>
          <a:endParaRPr lang="zh-CN" altLang="en-US" sz="1100"/>
        </a:p>
      </cdr:txBody>
    </cdr:sp>
  </cdr:relSizeAnchor>
  <cdr:relSizeAnchor xmlns:cdr="http://schemas.openxmlformats.org/drawingml/2006/chartDrawing">
    <cdr:from>
      <cdr:x>0.68364</cdr:x>
      <cdr:y>0.16031</cdr:y>
    </cdr:from>
    <cdr:to>
      <cdr:x>0.79406</cdr:x>
      <cdr:y>0.26313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3210244" y="460366"/>
          <a:ext cx="518513" cy="2952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altLang="zh-CN" sz="1100"/>
            <a:t>10.01</a:t>
          </a:r>
          <a:endParaRPr lang="zh-CN" altLang="en-US" sz="1100"/>
        </a:p>
      </cdr:txBody>
    </cdr:sp>
  </cdr:relSizeAnchor>
</c:userShap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89D47-8118-4F17-B554-CD36E9064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26</Pages>
  <Words>1704</Words>
  <Characters>9714</Characters>
  <Application>Microsoft Office Word</Application>
  <DocSecurity>0</DocSecurity>
  <Lines>80</Lines>
  <Paragraphs>22</Paragraphs>
  <ScaleCrop>false</ScaleCrop>
  <Company>PKU</Company>
  <LinksUpToDate>false</LinksUpToDate>
  <CharactersWithSpaces>11396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</dc:creator>
  <cp:lastModifiedBy>LiaoXiaoQuan</cp:lastModifiedBy>
  <cp:revision>222</cp:revision>
  <cp:lastPrinted>2012-06-08T09:47:00Z</cp:lastPrinted>
  <dcterms:created xsi:type="dcterms:W3CDTF">2012-06-08T09:40:00Z</dcterms:created>
  <dcterms:modified xsi:type="dcterms:W3CDTF">2013-06-21T14:22:00Z</dcterms:modified>
</cp:coreProperties>
</file>